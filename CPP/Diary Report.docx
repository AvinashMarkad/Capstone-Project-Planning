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8"/>
        <w:ind w:left="2708" w:right="2769" w:firstLine="0"/>
        <w:jc w:val="center"/>
        <w:rPr>
          <w:b/>
          <w:sz w:val="32"/>
        </w:rPr>
      </w:pPr>
      <w:r>
        <w:rPr>
          <w:b/>
          <w:sz w:val="32"/>
        </w:rPr>
        <w:t>A</w:t>
      </w:r>
      <w:r>
        <w:rPr>
          <w:b/>
          <w:spacing w:val="-4"/>
          <w:sz w:val="32"/>
        </w:rPr>
        <w:t xml:space="preserve"> </w:t>
      </w:r>
      <w:r>
        <w:rPr>
          <w:b/>
          <w:sz w:val="32"/>
        </w:rPr>
        <w:t>PROJECT</w:t>
      </w:r>
      <w:r>
        <w:rPr>
          <w:b/>
          <w:spacing w:val="-1"/>
          <w:sz w:val="32"/>
        </w:rPr>
        <w:t xml:space="preserve"> </w:t>
      </w:r>
      <w:r>
        <w:rPr>
          <w:b/>
          <w:sz w:val="32"/>
        </w:rPr>
        <w:t>REPORT</w:t>
      </w:r>
      <w:r>
        <w:rPr>
          <w:b/>
          <w:spacing w:val="-1"/>
          <w:sz w:val="32"/>
        </w:rPr>
        <w:t xml:space="preserve"> </w:t>
      </w:r>
      <w:r>
        <w:rPr>
          <w:b/>
          <w:sz w:val="32"/>
        </w:rPr>
        <w:t>ON</w:t>
      </w:r>
    </w:p>
    <w:p>
      <w:pPr>
        <w:spacing w:before="3" w:line="830" w:lineRule="atLeast"/>
        <w:ind w:left="2707" w:right="2769" w:firstLine="0"/>
        <w:jc w:val="center"/>
        <w:rPr>
          <w:b/>
          <w:spacing w:val="-77"/>
          <w:sz w:val="32"/>
        </w:rPr>
      </w:pPr>
      <w:r>
        <w:rPr>
          <w:b/>
          <w:sz w:val="32"/>
        </w:rPr>
        <w:t>Capstone Project Planning</w:t>
      </w:r>
      <w:r>
        <w:rPr>
          <w:b/>
          <w:spacing w:val="-77"/>
          <w:sz w:val="32"/>
        </w:rPr>
        <w:t xml:space="preserve"> </w:t>
      </w:r>
    </w:p>
    <w:p>
      <w:pPr>
        <w:spacing w:before="3" w:line="830" w:lineRule="atLeast"/>
        <w:ind w:left="2707" w:right="2769" w:firstLine="0"/>
        <w:jc w:val="center"/>
        <w:rPr>
          <w:rFonts w:hint="default" w:ascii="Times New Roman" w:hAnsi="Times New Roman" w:cs="Times New Roman"/>
          <w:b/>
          <w:bCs w:val="0"/>
          <w:color w:val="FF0000"/>
          <w:sz w:val="36"/>
          <w:szCs w:val="36"/>
        </w:rPr>
      </w:pPr>
      <w:r>
        <w:rPr>
          <w:rFonts w:hint="default" w:ascii="Times New Roman" w:hAnsi="Times New Roman" w:cs="Times New Roman"/>
          <w:b/>
          <w:bCs w:val="0"/>
          <w:color w:val="FF0000"/>
          <w:sz w:val="36"/>
          <w:szCs w:val="36"/>
        </w:rPr>
        <w:t>DAIRY APPLICATION</w:t>
      </w:r>
    </w:p>
    <w:p>
      <w:pPr>
        <w:spacing w:before="3" w:line="830" w:lineRule="atLeast"/>
        <w:ind w:left="2707" w:right="2769" w:firstLine="0"/>
        <w:jc w:val="center"/>
        <w:rPr>
          <w:rFonts w:hint="default" w:ascii="Times New Roman" w:hAnsi="Times New Roman" w:cs="Times New Roman"/>
          <w:b/>
          <w:bCs w:val="0"/>
          <w:color w:val="FF0000"/>
          <w:sz w:val="36"/>
          <w:szCs w:val="36"/>
        </w:rPr>
      </w:pPr>
    </w:p>
    <w:p>
      <w:pPr>
        <w:spacing w:before="3" w:line="830" w:lineRule="atLeast"/>
        <w:ind w:right="2769"/>
        <w:jc w:val="right"/>
        <w:rPr>
          <w:rFonts w:hint="default" w:ascii="Times New Roman" w:hAnsi="Times New Roman" w:cs="Times New Roman"/>
          <w:b/>
          <w:bCs w:val="0"/>
          <w:color w:val="000000" w:themeColor="text1"/>
          <w:sz w:val="32"/>
          <w:szCs w:val="32"/>
          <w:lang w:val="en-US"/>
          <w14:textFill>
            <w14:solidFill>
              <w14:schemeClr w14:val="tx1"/>
            </w14:solidFill>
          </w14:textFill>
        </w:rPr>
      </w:pPr>
      <w:r>
        <w:rPr>
          <w:rFonts w:hint="default" w:ascii="Times New Roman" w:hAnsi="Times New Roman" w:cs="Times New Roman"/>
          <w:b/>
          <w:bCs w:val="0"/>
          <w:color w:val="000000" w:themeColor="text1"/>
          <w:sz w:val="32"/>
          <w:szCs w:val="32"/>
          <w:lang w:val="en-US"/>
          <w14:textFill>
            <w14:solidFill>
              <w14:schemeClr w14:val="tx1"/>
            </w14:solidFill>
          </w14:textFill>
        </w:rPr>
        <w:t xml:space="preserve">                 </w:t>
      </w:r>
    </w:p>
    <w:p>
      <w:pPr>
        <w:spacing w:before="2" w:line="240" w:lineRule="auto"/>
        <w:rPr>
          <w:b/>
          <w:sz w:val="40"/>
        </w:rPr>
      </w:pPr>
    </w:p>
    <w:p>
      <w:pPr>
        <w:spacing w:before="0" w:line="458" w:lineRule="auto"/>
        <w:ind w:left="2198" w:right="2221" w:firstLine="295"/>
        <w:jc w:val="left"/>
        <w:rPr>
          <w:b/>
          <w:sz w:val="32"/>
        </w:rPr>
      </w:pPr>
      <w:r>
        <w:rPr>
          <w:b/>
          <w:sz w:val="32"/>
        </w:rPr>
        <w:t>UNDER THE GUIDANCE OF</w:t>
      </w:r>
      <w:r>
        <w:rPr>
          <w:b/>
          <w:spacing w:val="1"/>
          <w:sz w:val="32"/>
        </w:rPr>
        <w:t xml:space="preserve"> </w:t>
      </w:r>
      <w:r>
        <w:rPr>
          <w:b/>
          <w:sz w:val="32"/>
        </w:rPr>
        <w:t>IN</w:t>
      </w:r>
      <w:r>
        <w:rPr>
          <w:b/>
          <w:spacing w:val="-7"/>
          <w:sz w:val="32"/>
        </w:rPr>
        <w:t xml:space="preserve"> </w:t>
      </w:r>
      <w:r>
        <w:rPr>
          <w:b/>
          <w:sz w:val="32"/>
        </w:rPr>
        <w:t>PARTIAL</w:t>
      </w:r>
      <w:r>
        <w:rPr>
          <w:b/>
          <w:spacing w:val="-7"/>
          <w:sz w:val="32"/>
        </w:rPr>
        <w:t xml:space="preserve"> </w:t>
      </w:r>
      <w:r>
        <w:rPr>
          <w:b/>
          <w:sz w:val="32"/>
        </w:rPr>
        <w:t>FULFILLMENT</w:t>
      </w:r>
      <w:r>
        <w:rPr>
          <w:b/>
          <w:spacing w:val="-5"/>
          <w:sz w:val="32"/>
        </w:rPr>
        <w:t xml:space="preserve"> </w:t>
      </w:r>
      <w:r>
        <w:rPr>
          <w:b/>
          <w:sz w:val="32"/>
        </w:rPr>
        <w:t>OF</w:t>
      </w:r>
    </w:p>
    <w:p>
      <w:pPr>
        <w:spacing w:before="131" w:line="460" w:lineRule="auto"/>
        <w:ind w:left="892" w:right="908" w:firstLine="559"/>
        <w:jc w:val="left"/>
        <w:rPr>
          <w:b/>
          <w:sz w:val="32"/>
        </w:rPr>
      </w:pPr>
      <w:r>
        <w:rPr>
          <w:b/>
          <w:sz w:val="32"/>
        </w:rPr>
        <w:t>DIPLOMA IN COMPUTER ENGINEERING</w:t>
      </w:r>
      <w:r>
        <w:rPr>
          <w:b/>
          <w:spacing w:val="1"/>
          <w:sz w:val="32"/>
        </w:rPr>
        <w:t xml:space="preserve"> </w:t>
      </w:r>
      <w:r>
        <w:rPr>
          <w:b/>
          <w:sz w:val="32"/>
        </w:rPr>
        <w:t>MAHARASHTRA</w:t>
      </w:r>
      <w:r>
        <w:rPr>
          <w:b/>
          <w:spacing w:val="-5"/>
          <w:sz w:val="32"/>
        </w:rPr>
        <w:t xml:space="preserve"> </w:t>
      </w:r>
      <w:r>
        <w:rPr>
          <w:b/>
          <w:sz w:val="32"/>
        </w:rPr>
        <w:t>STATE</w:t>
      </w:r>
      <w:r>
        <w:rPr>
          <w:b/>
          <w:spacing w:val="-2"/>
          <w:sz w:val="32"/>
        </w:rPr>
        <w:t xml:space="preserve"> </w:t>
      </w:r>
      <w:r>
        <w:rPr>
          <w:b/>
          <w:sz w:val="32"/>
        </w:rPr>
        <w:t>BOARD</w:t>
      </w:r>
      <w:r>
        <w:rPr>
          <w:b/>
          <w:spacing w:val="-4"/>
          <w:sz w:val="32"/>
        </w:rPr>
        <w:t xml:space="preserve"> </w:t>
      </w:r>
      <w:r>
        <w:rPr>
          <w:b/>
          <w:sz w:val="32"/>
        </w:rPr>
        <w:t>OF</w:t>
      </w:r>
      <w:r>
        <w:rPr>
          <w:b/>
          <w:spacing w:val="-5"/>
          <w:sz w:val="32"/>
        </w:rPr>
        <w:t xml:space="preserve"> </w:t>
      </w:r>
      <w:r>
        <w:rPr>
          <w:b/>
          <w:sz w:val="32"/>
        </w:rPr>
        <w:t>TECHNICAL</w:t>
      </w:r>
    </w:p>
    <w:p>
      <w:pPr>
        <w:spacing w:before="8" w:line="240" w:lineRule="auto"/>
        <w:rPr>
          <w:b/>
          <w:sz w:val="10"/>
        </w:rPr>
      </w:pPr>
      <w:r>
        <w:drawing>
          <wp:anchor distT="0" distB="0" distL="0" distR="0" simplePos="0" relativeHeight="251659264" behindDoc="0" locked="0" layoutInCell="1" allowOverlap="1">
            <wp:simplePos x="0" y="0"/>
            <wp:positionH relativeFrom="page">
              <wp:posOffset>3281680</wp:posOffset>
            </wp:positionH>
            <wp:positionV relativeFrom="paragraph">
              <wp:posOffset>102870</wp:posOffset>
            </wp:positionV>
            <wp:extent cx="1308735" cy="143256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1308680" cy="1432560"/>
                    </a:xfrm>
                    <a:prstGeom prst="rect">
                      <a:avLst/>
                    </a:prstGeom>
                  </pic:spPr>
                </pic:pic>
              </a:graphicData>
            </a:graphic>
          </wp:anchor>
        </w:drawing>
      </w:r>
    </w:p>
    <w:p>
      <w:pPr>
        <w:spacing w:before="0"/>
        <w:ind w:left="497" w:right="512" w:firstLine="0"/>
        <w:jc w:val="center"/>
        <w:rPr>
          <w:b/>
          <w:sz w:val="32"/>
        </w:rPr>
      </w:pPr>
      <w:r>
        <w:rPr>
          <w:b/>
          <w:sz w:val="32"/>
        </w:rPr>
        <w:t>EDUCATION</w:t>
      </w:r>
      <w:r>
        <w:rPr>
          <w:b/>
          <w:spacing w:val="-7"/>
          <w:sz w:val="32"/>
        </w:rPr>
        <w:t xml:space="preserve"> </w:t>
      </w:r>
      <w:r>
        <w:rPr>
          <w:b/>
          <w:sz w:val="32"/>
        </w:rPr>
        <w:t>VIDYA</w:t>
      </w:r>
      <w:r>
        <w:rPr>
          <w:b/>
          <w:spacing w:val="-5"/>
          <w:sz w:val="32"/>
        </w:rPr>
        <w:t xml:space="preserve"> </w:t>
      </w:r>
      <w:r>
        <w:rPr>
          <w:b/>
          <w:sz w:val="32"/>
        </w:rPr>
        <w:t>PRATISHTHAN’S</w:t>
      </w:r>
      <w:r>
        <w:rPr>
          <w:b/>
          <w:spacing w:val="-7"/>
          <w:sz w:val="32"/>
        </w:rPr>
        <w:t xml:space="preserve"> </w:t>
      </w:r>
      <w:r>
        <w:rPr>
          <w:b/>
          <w:sz w:val="32"/>
        </w:rPr>
        <w:t>POLYTECHNIC</w:t>
      </w:r>
    </w:p>
    <w:p>
      <w:pPr>
        <w:spacing w:before="0"/>
        <w:ind w:left="497" w:right="512" w:firstLine="0"/>
        <w:jc w:val="center"/>
        <w:rPr>
          <w:b/>
          <w:sz w:val="32"/>
        </w:rPr>
      </w:pPr>
    </w:p>
    <w:p>
      <w:pPr>
        <w:spacing w:before="0"/>
        <w:ind w:left="497" w:right="512" w:firstLine="0"/>
        <w:jc w:val="center"/>
        <w:rPr>
          <w:b/>
          <w:sz w:val="32"/>
        </w:rPr>
      </w:pPr>
    </w:p>
    <w:p>
      <w:pPr>
        <w:tabs>
          <w:tab w:val="left" w:pos="3342"/>
        </w:tabs>
        <w:spacing w:before="252"/>
        <w:ind w:left="100" w:right="0" w:firstLine="280" w:firstLineChars="100"/>
        <w:jc w:val="left"/>
        <w:rPr>
          <w:b/>
          <w:sz w:val="28"/>
        </w:rPr>
      </w:pPr>
      <w:r>
        <w:rPr>
          <w:b/>
          <w:color w:val="0D0D0D"/>
          <w:sz w:val="28"/>
        </w:rPr>
        <w:t>Mr.</w:t>
      </w:r>
      <w:r>
        <w:rPr>
          <w:b/>
          <w:color w:val="0D0D0D"/>
          <w:spacing w:val="-1"/>
          <w:sz w:val="28"/>
        </w:rPr>
        <w:t xml:space="preserve"> </w:t>
      </w:r>
      <w:r>
        <w:rPr>
          <w:b/>
          <w:color w:val="0D0D0D"/>
          <w:sz w:val="28"/>
        </w:rPr>
        <w:t>Bhuse S.</w:t>
      </w:r>
      <w:r>
        <w:rPr>
          <w:rFonts w:hint="default"/>
          <w:b/>
          <w:color w:val="0D0D0D"/>
          <w:sz w:val="28"/>
          <w:lang w:val="en-US"/>
        </w:rPr>
        <w:t xml:space="preserve"> H                            </w:t>
      </w:r>
      <w:r>
        <w:rPr>
          <w:b/>
          <w:color w:val="0D0D0D"/>
          <w:sz w:val="28"/>
        </w:rPr>
        <w:t>Mr.</w:t>
      </w:r>
      <w:r>
        <w:rPr>
          <w:b/>
          <w:color w:val="0D0D0D"/>
          <w:spacing w:val="-1"/>
          <w:sz w:val="28"/>
        </w:rPr>
        <w:t xml:space="preserve"> </w:t>
      </w:r>
      <w:r>
        <w:rPr>
          <w:b/>
          <w:color w:val="0D0D0D"/>
          <w:sz w:val="28"/>
        </w:rPr>
        <w:t>Bhuse S.H</w:t>
      </w:r>
      <w:r>
        <w:rPr>
          <w:rFonts w:hint="default"/>
          <w:b/>
          <w:color w:val="0D0D0D"/>
          <w:sz w:val="28"/>
          <w:lang w:val="en-US"/>
        </w:rPr>
        <w:t xml:space="preserve">                    </w:t>
      </w:r>
      <w:r>
        <w:rPr>
          <w:b/>
          <w:color w:val="0D0D0D"/>
          <w:sz w:val="28"/>
        </w:rPr>
        <w:t>Prof.</w:t>
      </w:r>
      <w:r>
        <w:rPr>
          <w:b/>
          <w:color w:val="0D0D0D"/>
          <w:spacing w:val="-2"/>
          <w:sz w:val="28"/>
        </w:rPr>
        <w:t xml:space="preserve"> </w:t>
      </w:r>
      <w:r>
        <w:rPr>
          <w:b/>
          <w:color w:val="0D0D0D"/>
          <w:sz w:val="28"/>
        </w:rPr>
        <w:t>Veer R.A.</w:t>
      </w:r>
    </w:p>
    <w:p>
      <w:pPr>
        <w:spacing w:before="9" w:line="240" w:lineRule="auto"/>
        <w:rPr>
          <w:b/>
          <w:sz w:val="27"/>
        </w:rPr>
      </w:pPr>
    </w:p>
    <w:p>
      <w:pPr>
        <w:tabs>
          <w:tab w:val="left" w:pos="4468"/>
          <w:tab w:val="left" w:pos="7452"/>
        </w:tabs>
        <w:spacing w:before="0"/>
        <w:ind w:left="100" w:right="0" w:firstLine="0"/>
        <w:jc w:val="left"/>
        <w:rPr>
          <w:b/>
          <w:sz w:val="28"/>
        </w:rPr>
      </w:pPr>
      <w:r>
        <w:rPr>
          <w:b/>
          <w:color w:val="FF0000"/>
          <w:sz w:val="28"/>
        </w:rPr>
        <w:t>PROJECT</w:t>
      </w:r>
      <w:r>
        <w:rPr>
          <w:b/>
          <w:color w:val="FF0000"/>
          <w:spacing w:val="-2"/>
          <w:sz w:val="28"/>
        </w:rPr>
        <w:t xml:space="preserve"> </w:t>
      </w:r>
      <w:r>
        <w:rPr>
          <w:b/>
          <w:color w:val="FF0000"/>
          <w:sz w:val="28"/>
        </w:rPr>
        <w:t>GUIDE</w:t>
      </w:r>
      <w:r>
        <w:rPr>
          <w:b/>
          <w:color w:val="FF0000"/>
          <w:sz w:val="28"/>
        </w:rPr>
        <w:tab/>
      </w:r>
      <w:r>
        <w:rPr>
          <w:b/>
          <w:color w:val="FF0000"/>
          <w:sz w:val="28"/>
        </w:rPr>
        <w:t>HOD</w:t>
      </w:r>
      <w:r>
        <w:rPr>
          <w:b/>
          <w:color w:val="FF0000"/>
          <w:sz w:val="28"/>
        </w:rPr>
        <w:tab/>
      </w:r>
      <w:r>
        <w:rPr>
          <w:b/>
          <w:color w:val="FF0000"/>
          <w:sz w:val="28"/>
        </w:rPr>
        <w:t>PRINCIPAL</w:t>
      </w:r>
    </w:p>
    <w:p>
      <w:pPr>
        <w:spacing w:after="0"/>
        <w:jc w:val="left"/>
        <w:rPr>
          <w:sz w:val="28"/>
        </w:rPr>
        <w:sectPr>
          <w:type w:val="continuous"/>
          <w:pgSz w:w="11910" w:h="16840"/>
          <w:pgMar w:top="1580" w:right="1280" w:bottom="280" w:left="13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1" w:line="240" w:lineRule="auto"/>
        <w:rPr>
          <w:b/>
          <w:sz w:val="28"/>
          <w:u w:val="none"/>
        </w:rPr>
      </w:pPr>
    </w:p>
    <w:p>
      <w:pPr>
        <w:spacing w:before="86"/>
        <w:ind w:left="2708" w:right="2724" w:firstLine="0"/>
        <w:jc w:val="center"/>
        <w:rPr>
          <w:b/>
          <w:sz w:val="32"/>
          <w:u w:val="none"/>
        </w:rPr>
      </w:pPr>
      <w:r>
        <w:rPr>
          <w:b/>
          <w:sz w:val="32"/>
          <w:u w:val="none"/>
        </w:rPr>
        <w:t>ACKNOWLEDGEMENT</w:t>
      </w:r>
    </w:p>
    <w:p>
      <w:pPr>
        <w:spacing w:before="0" w:line="240" w:lineRule="auto"/>
        <w:rPr>
          <w:b/>
          <w:sz w:val="20"/>
        </w:rPr>
      </w:pPr>
    </w:p>
    <w:p>
      <w:pPr>
        <w:spacing w:before="0" w:line="240" w:lineRule="auto"/>
        <w:rPr>
          <w:b/>
          <w:sz w:val="20"/>
        </w:rPr>
      </w:pPr>
    </w:p>
    <w:p>
      <w:pPr>
        <w:pStyle w:val="5"/>
        <w:spacing w:before="212" w:line="259" w:lineRule="auto"/>
        <w:ind w:left="107" w:right="116" w:firstLine="712"/>
        <w:jc w:val="both"/>
      </w:pPr>
      <w:r>
        <w:t>After the successful planning of our project, we overcome with a sense of gratitude</w:t>
      </w:r>
      <w:r>
        <w:rPr>
          <w:spacing w:val="1"/>
        </w:rPr>
        <w:t xml:space="preserve"> </w:t>
      </w:r>
      <w:r>
        <w:t>towards those</w:t>
      </w:r>
      <w:r>
        <w:rPr>
          <w:spacing w:val="1"/>
        </w:rPr>
        <w:t xml:space="preserve"> </w:t>
      </w:r>
      <w:r>
        <w:t>people,</w:t>
      </w:r>
      <w:r>
        <w:rPr>
          <w:spacing w:val="1"/>
        </w:rPr>
        <w:t xml:space="preserve"> </w:t>
      </w:r>
      <w:r>
        <w:t>without whose support,</w:t>
      </w:r>
      <w:r>
        <w:rPr>
          <w:spacing w:val="1"/>
        </w:rPr>
        <w:t xml:space="preserve"> </w:t>
      </w:r>
      <w:r>
        <w:t>guidance</w:t>
      </w:r>
      <w:r>
        <w:rPr>
          <w:spacing w:val="1"/>
        </w:rPr>
        <w:t xml:space="preserve"> </w:t>
      </w:r>
      <w:r>
        <w:t>and</w:t>
      </w:r>
      <w:r>
        <w:rPr>
          <w:spacing w:val="60"/>
        </w:rPr>
        <w:t xml:space="preserve"> </w:t>
      </w:r>
      <w:r>
        <w:t>cooperation this would never</w:t>
      </w:r>
      <w:r>
        <w:rPr>
          <w:spacing w:val="1"/>
        </w:rPr>
        <w:t xml:space="preserve"> </w:t>
      </w:r>
      <w:r>
        <w:t>have</w:t>
      </w:r>
      <w:r>
        <w:rPr>
          <w:spacing w:val="-1"/>
        </w:rPr>
        <w:t xml:space="preserve"> </w:t>
      </w:r>
      <w:r>
        <w:t>been</w:t>
      </w:r>
      <w:r>
        <w:rPr>
          <w:spacing w:val="-1"/>
        </w:rPr>
        <w:t xml:space="preserve"> </w:t>
      </w:r>
      <w:r>
        <w:t>possible.</w:t>
      </w:r>
    </w:p>
    <w:p>
      <w:pPr>
        <w:pStyle w:val="5"/>
        <w:spacing w:before="203" w:line="259" w:lineRule="auto"/>
        <w:ind w:left="107" w:right="109" w:firstLine="772"/>
        <w:jc w:val="both"/>
      </w:pPr>
      <w:r>
        <w:t xml:space="preserve">First and foremost, we would like to thanks our </w:t>
      </w:r>
      <w:r>
        <w:rPr>
          <w:b/>
        </w:rPr>
        <w:t xml:space="preserve">H.O.D. Mr. Bhuse S. H. </w:t>
      </w:r>
      <w:r>
        <w:t>for his</w:t>
      </w:r>
      <w:r>
        <w:rPr>
          <w:spacing w:val="1"/>
        </w:rPr>
        <w:t xml:space="preserve"> </w:t>
      </w:r>
      <w:r>
        <w:t>valuable guidance which provided us with a perfect path on which we were able to successful</w:t>
      </w:r>
      <w:r>
        <w:rPr>
          <w:spacing w:val="1"/>
        </w:rPr>
        <w:t xml:space="preserve"> </w:t>
      </w:r>
      <w:r>
        <w:t>planning</w:t>
      </w:r>
      <w:r>
        <w:rPr>
          <w:spacing w:val="-3"/>
        </w:rPr>
        <w:t xml:space="preserve"> </w:t>
      </w:r>
      <w:r>
        <w:t>our</w:t>
      </w:r>
      <w:r>
        <w:rPr>
          <w:spacing w:val="-1"/>
        </w:rPr>
        <w:t xml:space="preserve"> </w:t>
      </w:r>
      <w:r>
        <w:t>ideas.</w:t>
      </w:r>
    </w:p>
    <w:p>
      <w:pPr>
        <w:pStyle w:val="5"/>
        <w:spacing w:before="202" w:line="242" w:lineRule="auto"/>
        <w:ind w:left="100" w:right="111" w:firstLine="719"/>
        <w:jc w:val="both"/>
      </w:pPr>
      <w:r>
        <w:t>We heartily like to</w:t>
      </w:r>
      <w:r>
        <w:rPr>
          <w:spacing w:val="1"/>
        </w:rPr>
        <w:t xml:space="preserve"> </w:t>
      </w:r>
      <w:r>
        <w:t>thank our</w:t>
      </w:r>
      <w:r>
        <w:rPr>
          <w:spacing w:val="1"/>
        </w:rPr>
        <w:t xml:space="preserve"> </w:t>
      </w:r>
      <w:r>
        <w:rPr>
          <w:b/>
        </w:rPr>
        <w:t>Principal</w:t>
      </w:r>
      <w:r>
        <w:rPr>
          <w:b/>
          <w:spacing w:val="1"/>
        </w:rPr>
        <w:t xml:space="preserve"> </w:t>
      </w:r>
      <w:r>
        <w:rPr>
          <w:b/>
        </w:rPr>
        <w:t>Mr. Veer R. A.</w:t>
      </w:r>
      <w:r>
        <w:rPr>
          <w:b/>
          <w:spacing w:val="60"/>
        </w:rPr>
        <w:t xml:space="preserve"> </w:t>
      </w:r>
      <w:r>
        <w:t>for their valuable support.</w:t>
      </w:r>
      <w:r>
        <w:rPr>
          <w:spacing w:val="1"/>
        </w:rPr>
        <w:t xml:space="preserve"> </w:t>
      </w:r>
      <w:r>
        <w:t>Last but not least we would like to thank all our classmates and parents for their enthusiasm</w:t>
      </w:r>
      <w:r>
        <w:rPr>
          <w:spacing w:val="1"/>
        </w:rPr>
        <w:t xml:space="preserve"> </w:t>
      </w:r>
      <w:r>
        <w:t>and</w:t>
      </w:r>
      <w:r>
        <w:rPr>
          <w:spacing w:val="-1"/>
        </w:rPr>
        <w:t xml:space="preserve"> </w:t>
      </w:r>
      <w:r>
        <w:t>great ideas.</w:t>
      </w:r>
    </w:p>
    <w:p>
      <w:pPr>
        <w:spacing w:before="0" w:line="240" w:lineRule="auto"/>
        <w:rPr>
          <w:sz w:val="26"/>
        </w:rPr>
      </w:pPr>
    </w:p>
    <w:p>
      <w:pPr>
        <w:spacing w:before="4" w:line="240" w:lineRule="auto"/>
        <w:rPr>
          <w:sz w:val="36"/>
        </w:rPr>
      </w:pPr>
    </w:p>
    <w:p>
      <w:pPr>
        <w:spacing w:before="0"/>
        <w:ind w:left="5955" w:right="0" w:firstLine="0"/>
        <w:jc w:val="left"/>
        <w:rPr>
          <w:b/>
          <w:sz w:val="32"/>
        </w:rPr>
      </w:pPr>
      <w:r>
        <w:rPr>
          <w:b/>
          <w:sz w:val="32"/>
        </w:rPr>
        <w:t>Submitted</w:t>
      </w:r>
      <w:r>
        <w:rPr>
          <w:b/>
          <w:spacing w:val="-1"/>
          <w:sz w:val="32"/>
        </w:rPr>
        <w:t xml:space="preserve"> </w:t>
      </w:r>
      <w:r>
        <w:rPr>
          <w:b/>
          <w:sz w:val="32"/>
        </w:rPr>
        <w:t>by</w:t>
      </w:r>
    </w:p>
    <w:p>
      <w:pPr>
        <w:spacing w:before="0"/>
        <w:ind w:right="0"/>
        <w:jc w:val="left"/>
        <w:rPr>
          <w:rFonts w:hint="default"/>
          <w:b/>
          <w:sz w:val="32"/>
          <w:lang w:val="en-US"/>
        </w:rPr>
      </w:pPr>
      <w:r>
        <w:rPr>
          <w:rFonts w:hint="default"/>
          <w:b/>
          <w:sz w:val="32"/>
          <w:lang w:val="en-US"/>
        </w:rPr>
        <w:t xml:space="preserve">                                                                   </w:t>
      </w:r>
    </w:p>
    <w:p>
      <w:pPr>
        <w:spacing w:before="0"/>
        <w:ind w:right="0"/>
        <w:jc w:val="left"/>
        <w:rPr>
          <w:rFonts w:hint="default"/>
          <w:b/>
          <w:sz w:val="24"/>
          <w:szCs w:val="24"/>
          <w:lang w:val="en-US"/>
        </w:rPr>
      </w:pPr>
      <w:r>
        <w:rPr>
          <w:rFonts w:hint="default"/>
          <w:b/>
          <w:sz w:val="32"/>
          <w:lang w:val="en-US"/>
        </w:rPr>
        <w:t xml:space="preserve">                                                            </w:t>
      </w:r>
      <w:r>
        <w:rPr>
          <w:rFonts w:hint="default"/>
          <w:b/>
          <w:sz w:val="24"/>
          <w:szCs w:val="24"/>
          <w:lang w:val="en-US"/>
        </w:rPr>
        <w:t xml:space="preserve"> Kullkarni Samarth Rajmani 208909</w:t>
      </w:r>
    </w:p>
    <w:p>
      <w:pPr>
        <w:spacing w:before="0"/>
        <w:ind w:right="0"/>
        <w:jc w:val="left"/>
        <w:rPr>
          <w:rFonts w:hint="default"/>
          <w:b/>
          <w:sz w:val="24"/>
          <w:szCs w:val="24"/>
          <w:lang w:val="en-US"/>
        </w:rPr>
      </w:pPr>
      <w:r>
        <w:rPr>
          <w:rFonts w:hint="default"/>
          <w:b/>
          <w:sz w:val="24"/>
          <w:szCs w:val="24"/>
          <w:lang w:val="en-US"/>
        </w:rPr>
        <w:t xml:space="preserve">                                                                                 Pansare Uday Milind             208900</w:t>
      </w:r>
    </w:p>
    <w:p>
      <w:pPr>
        <w:spacing w:before="0"/>
        <w:ind w:right="0"/>
        <w:jc w:val="left"/>
        <w:rPr>
          <w:rFonts w:hint="default"/>
          <w:b/>
          <w:sz w:val="32"/>
          <w:lang w:val="en-US"/>
        </w:rPr>
        <w:sectPr>
          <w:pgSz w:w="11910" w:h="16840"/>
          <w:pgMar w:top="1580" w:right="1280" w:bottom="280" w:left="13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rFonts w:hint="default"/>
          <w:b/>
          <w:sz w:val="32"/>
          <w:lang w:val="en-US"/>
        </w:rPr>
        <w:t xml:space="preserve">                                                                         </w:t>
      </w:r>
    </w:p>
    <w:p>
      <w:pPr>
        <w:spacing w:before="0" w:line="240" w:lineRule="auto"/>
        <w:rPr>
          <w:b/>
          <w:sz w:val="20"/>
        </w:rPr>
      </w:pPr>
    </w:p>
    <w:p>
      <w:pPr>
        <w:spacing w:before="256"/>
        <w:ind w:left="2708" w:right="2721" w:firstLine="0"/>
        <w:jc w:val="center"/>
        <w:rPr>
          <w:b/>
          <w:sz w:val="32"/>
          <w:u w:val="none"/>
        </w:rPr>
      </w:pPr>
      <w:r>
        <w:rPr>
          <w:b/>
          <w:sz w:val="32"/>
          <w:u w:val="none"/>
        </w:rPr>
        <w:t>ABSTRACT</w:t>
      </w:r>
    </w:p>
    <w:p>
      <w:pPr>
        <w:spacing w:after="0"/>
        <w:jc w:val="left"/>
        <w:rPr>
          <w:rFonts w:hint="default"/>
          <w:sz w:val="32"/>
          <w:lang w:val="en-US"/>
        </w:rPr>
      </w:pPr>
    </w:p>
    <w:p>
      <w:pPr>
        <w:spacing w:line="360" w:lineRule="auto"/>
        <w:jc w:val="both"/>
        <w:rPr>
          <w:rFonts w:hint="default" w:ascii="Times New Roman" w:hAnsi="Times New Roman" w:cs="Times New Roman"/>
          <w:sz w:val="24"/>
          <w:szCs w:val="24"/>
          <w:lang w:val="en-US"/>
        </w:rPr>
        <w:sectPr>
          <w:pgSz w:w="11910" w:h="16840"/>
          <w:pgMar w:top="1580" w:right="1280" w:bottom="280" w:left="13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rFonts w:ascii="Verdana" w:hAnsi="Verdana"/>
          <w:sz w:val="28"/>
          <w:szCs w:val="28"/>
        </w:rPr>
        <w:t xml:space="preserve"> </w:t>
      </w:r>
      <w:r>
        <w:rPr>
          <w:rFonts w:hint="default" w:ascii="Verdana" w:hAnsi="Verdana"/>
          <w:sz w:val="28"/>
          <w:szCs w:val="28"/>
          <w:lang w:val="en-US"/>
        </w:rPr>
        <w:t xml:space="preserve"> </w:t>
      </w:r>
      <w:r>
        <w:rPr>
          <w:rFonts w:hint="default" w:ascii="Verdana" w:hAnsi="Verdana"/>
          <w:sz w:val="28"/>
          <w:szCs w:val="28"/>
          <w:lang w:val="en-US"/>
        </w:rPr>
        <w:tab/>
      </w:r>
      <w:r>
        <w:rPr>
          <w:rFonts w:ascii="Verdana" w:hAnsi="Verdana"/>
          <w:sz w:val="28"/>
          <w:szCs w:val="28"/>
        </w:rPr>
        <w:t xml:space="preserve"> </w:t>
      </w:r>
      <w:r>
        <w:rPr>
          <w:rFonts w:hint="default" w:ascii="Times New Roman" w:hAnsi="Times New Roman" w:cs="Times New Roman"/>
          <w:sz w:val="24"/>
          <w:szCs w:val="24"/>
        </w:rPr>
        <w:t xml:space="preserve"> In old days paper is used for maintaining or keeping records  of milk in dairy. But now days  it is very difficult to maintain or keep records on notebook. Also there will be possibility of loss of record and  there is more load on dairy owners for maintaining records of milk. So our aim is to built the software to maintain or keep records of milk in dairy. We are going to do the project on </w:t>
      </w:r>
      <w:r>
        <w:rPr>
          <w:rFonts w:hint="default" w:ascii="Times New Roman" w:hAnsi="Times New Roman" w:cs="Times New Roman"/>
          <w:b w:val="0"/>
          <w:bCs/>
          <w:sz w:val="24"/>
          <w:szCs w:val="24"/>
        </w:rPr>
        <w:t>Dairy Application</w:t>
      </w:r>
      <w:r>
        <w:rPr>
          <w:rFonts w:hint="default" w:ascii="Times New Roman" w:hAnsi="Times New Roman" w:cs="Times New Roman"/>
          <w:sz w:val="24"/>
          <w:szCs w:val="24"/>
        </w:rPr>
        <w:t xml:space="preserve"> to avoid work load on dairy owner that is record maintaining on notebook, payment calculation of members. There is need of dairy application for dairy owner to make record of each member.  It is useful for dairy owners to check quantity and quality (fat, degree, snf) of members. Need of dairy application software is for easy calculation of payment of members. Also we calculate the payment of per day, as well as month. With the help of this software we can give the print of payment as well as per day. Also calculate the how much quantity of milk of month in liters. Also we maintain the record of food. We provide the Report &amp; each member account facility. If new members are added in the dairy or removed then in this software we provide new entry &amp; delete entry facility. Our software maintains a database on the computer for member details like membership number, date and time of the milk collection, weight of the milk, fat content of the milk and amount payable. Each milk collection society provides cattle feed. Our </w:t>
      </w:r>
      <w:r>
        <w:rPr>
          <w:rFonts w:hint="default" w:ascii="Times New Roman" w:hAnsi="Times New Roman" w:cs="Times New Roman"/>
          <w:color w:val="000000"/>
          <w:sz w:val="24"/>
          <w:szCs w:val="24"/>
        </w:rPr>
        <w:t>software is innovative and user-friendly management software that will help you optimize the performance of your dairy and beef cattle farm and increase your productivity. Our software gives you decision-making tools with fast, easy data entry, and flexible yet powerful reporting.</w:t>
      </w:r>
    </w:p>
    <w:p>
      <w:pPr>
        <w:spacing w:before="1" w:line="240" w:lineRule="auto"/>
        <w:rPr>
          <w:b/>
          <w:sz w:val="32"/>
          <w:szCs w:val="32"/>
        </w:rPr>
      </w:pPr>
    </w:p>
    <w:p>
      <w:pPr>
        <w:spacing w:before="1"/>
        <w:ind w:left="2708" w:right="2763" w:firstLine="0"/>
        <w:jc w:val="center"/>
        <w:rPr>
          <w:rFonts w:hint="default"/>
          <w:b/>
          <w:bCs w:val="0"/>
          <w:sz w:val="32"/>
          <w:szCs w:val="32"/>
          <w:lang w:val="en-US"/>
        </w:rPr>
      </w:pPr>
      <w:r>
        <w:rPr>
          <w:b/>
          <w:bCs w:val="0"/>
          <w:sz w:val="32"/>
          <w:szCs w:val="32"/>
        </w:rPr>
        <w:t>CHAPATER</w:t>
      </w:r>
      <w:r>
        <w:rPr>
          <w:b/>
          <w:bCs w:val="0"/>
          <w:spacing w:val="-3"/>
          <w:sz w:val="32"/>
          <w:szCs w:val="32"/>
        </w:rPr>
        <w:t xml:space="preserve"> </w:t>
      </w:r>
      <w:r>
        <w:rPr>
          <w:rFonts w:hint="default"/>
          <w:b/>
          <w:bCs w:val="0"/>
          <w:spacing w:val="-3"/>
          <w:sz w:val="32"/>
          <w:szCs w:val="32"/>
          <w:lang w:val="en-US"/>
        </w:rPr>
        <w:t>1</w:t>
      </w:r>
    </w:p>
    <w:p>
      <w:pPr>
        <w:spacing w:before="85"/>
        <w:ind w:left="3676" w:right="3735" w:firstLine="0"/>
        <w:jc w:val="center"/>
        <w:rPr>
          <w:b/>
          <w:sz w:val="32"/>
          <w:szCs w:val="32"/>
        </w:rPr>
      </w:pPr>
    </w:p>
    <w:p>
      <w:pPr>
        <w:spacing w:before="85"/>
        <w:ind w:left="3676" w:right="3735" w:firstLine="0"/>
        <w:jc w:val="center"/>
        <w:rPr>
          <w:b/>
          <w:sz w:val="32"/>
          <w:szCs w:val="32"/>
        </w:rPr>
      </w:pPr>
    </w:p>
    <w:p>
      <w:pPr>
        <w:pStyle w:val="9"/>
        <w:numPr>
          <w:ilvl w:val="0"/>
          <w:numId w:val="0"/>
        </w:numPr>
        <w:tabs>
          <w:tab w:val="left" w:pos="912"/>
        </w:tabs>
        <w:spacing w:before="0" w:after="0" w:line="240" w:lineRule="auto"/>
        <w:ind w:right="0" w:rightChars="0"/>
        <w:jc w:val="left"/>
        <w:rPr>
          <w:b/>
          <w:sz w:val="28"/>
        </w:rPr>
      </w:pPr>
      <w:r>
        <w:rPr>
          <w:rFonts w:hint="default"/>
          <w:b/>
          <w:sz w:val="28"/>
          <w:lang w:val="en-US"/>
        </w:rPr>
        <w:t xml:space="preserve">1.1 </w:t>
      </w:r>
      <w:r>
        <w:rPr>
          <w:b/>
          <w:sz w:val="28"/>
        </w:rPr>
        <w:t>Introduction</w:t>
      </w:r>
      <w:r>
        <w:rPr>
          <w:b/>
          <w:spacing w:val="-2"/>
          <w:sz w:val="28"/>
        </w:rPr>
        <w:t xml:space="preserve"> </w:t>
      </w:r>
      <w:r>
        <w:rPr>
          <w:b/>
          <w:sz w:val="28"/>
        </w:rPr>
        <w:t>of</w:t>
      </w:r>
      <w:r>
        <w:rPr>
          <w:b/>
          <w:spacing w:val="-1"/>
          <w:sz w:val="28"/>
        </w:rPr>
        <w:t xml:space="preserve"> </w:t>
      </w:r>
      <w:r>
        <w:rPr>
          <w:b/>
          <w:sz w:val="28"/>
        </w:rPr>
        <w:t>project</w:t>
      </w:r>
      <w:r>
        <w:rPr>
          <w:b/>
          <w:spacing w:val="-1"/>
          <w:sz w:val="28"/>
        </w:rPr>
        <w:t xml:space="preserve"> </w:t>
      </w:r>
      <w:r>
        <w:rPr>
          <w:b/>
          <w:sz w:val="28"/>
        </w:rPr>
        <w:t>:-</w:t>
      </w:r>
    </w:p>
    <w:p>
      <w:pPr>
        <w:pStyle w:val="9"/>
        <w:widowControl w:val="0"/>
        <w:numPr>
          <w:ilvl w:val="0"/>
          <w:numId w:val="0"/>
        </w:numPr>
        <w:tabs>
          <w:tab w:val="left" w:pos="912"/>
        </w:tabs>
        <w:autoSpaceDE w:val="0"/>
        <w:autoSpaceDN w:val="0"/>
        <w:spacing w:before="0" w:after="0" w:line="240" w:lineRule="auto"/>
        <w:ind w:right="0" w:rightChars="0"/>
        <w:jc w:val="left"/>
        <w:rPr>
          <w:rFonts w:hint="default"/>
          <w:b/>
          <w:sz w:val="28"/>
          <w:lang w:val="en-US"/>
        </w:rPr>
      </w:pPr>
    </w:p>
    <w:p>
      <w:pPr>
        <w:pStyle w:val="9"/>
        <w:widowControl w:val="0"/>
        <w:numPr>
          <w:ilvl w:val="0"/>
          <w:numId w:val="0"/>
        </w:numPr>
        <w:tabs>
          <w:tab w:val="left" w:pos="912"/>
        </w:tabs>
        <w:autoSpaceDE w:val="0"/>
        <w:autoSpaceDN w:val="0"/>
        <w:spacing w:before="0" w:after="0" w:line="360" w:lineRule="auto"/>
        <w:ind w:right="0" w:rightChars="0"/>
        <w:jc w:val="both"/>
        <w:rPr>
          <w:rFonts w:hint="default"/>
          <w:b/>
          <w:sz w:val="28"/>
          <w:lang w:val="en-US"/>
        </w:rPr>
      </w:pPr>
      <w:r>
        <w:rPr>
          <w:rFonts w:hint="default"/>
          <w:b/>
          <w:sz w:val="28"/>
          <w:lang w:val="en-US"/>
        </w:rPr>
        <w:t xml:space="preserve">             </w:t>
      </w:r>
      <w:r>
        <w:rPr>
          <w:rFonts w:hint="default"/>
          <w:b w:val="0"/>
          <w:bCs/>
          <w:sz w:val="28"/>
          <w:lang w:val="en-US"/>
        </w:rPr>
        <w:t xml:space="preserve"> </w:t>
      </w:r>
      <w:r>
        <w:rPr>
          <w:rFonts w:hint="default" w:ascii="Times New Roman" w:hAnsi="Times New Roman" w:cs="Times New Roman"/>
          <w:b w:val="0"/>
          <w:bCs/>
          <w:sz w:val="24"/>
          <w:szCs w:val="24"/>
          <w:lang w:val="en-US"/>
        </w:rPr>
        <w:t>T</w:t>
      </w:r>
      <w:r>
        <w:rPr>
          <w:rFonts w:hint="default" w:ascii="Times New Roman" w:hAnsi="Times New Roman" w:eastAsia="SimSun" w:cs="Times New Roman"/>
          <w:b w:val="0"/>
          <w:bCs/>
          <w:sz w:val="24"/>
          <w:szCs w:val="24"/>
        </w:rPr>
        <w:t>h</w:t>
      </w:r>
      <w:r>
        <w:rPr>
          <w:rFonts w:hint="default" w:ascii="Times New Roman" w:hAnsi="Times New Roman" w:eastAsia="SimSun" w:cs="Times New Roman"/>
          <w:sz w:val="24"/>
          <w:szCs w:val="24"/>
        </w:rPr>
        <w:t>e project is on dairy application software. Our aim is to develop the software that is helpful to dairy holder.As we start the application first authentication form will appear in that user has to give user ID and password. After successful login next form will appear that contain date and selection of morning or evening collection. That form also includes user accounts. Next form provides section of milk collection, feed management, and member accounts. After clicking on milk collection our main form for daily milk collection will appear that contain various fields i.e. user ID, name, quantity of milk in liter, fat of milk, degree of milk, SNF etc. when we enter this information and press enter button this information will be save in database and printed receipt or report of that milk will be produced.</w:t>
      </w:r>
      <w:r>
        <w:rPr>
          <w:rFonts w:hint="default" w:ascii="Times New Roman" w:hAnsi="Times New Roman" w:cs="Times New Roman"/>
          <w:b/>
          <w:sz w:val="24"/>
          <w:szCs w:val="24"/>
          <w:lang w:val="en-US"/>
        </w:rPr>
        <w:t xml:space="preserve"> </w:t>
      </w:r>
      <w:r>
        <w:rPr>
          <w:rFonts w:hint="default"/>
          <w:b/>
          <w:sz w:val="28"/>
          <w:lang w:val="en-US"/>
        </w:rPr>
        <w:t xml:space="preserve">    </w:t>
      </w:r>
    </w:p>
    <w:p>
      <w:pPr>
        <w:pStyle w:val="9"/>
        <w:widowControl w:val="0"/>
        <w:numPr>
          <w:ilvl w:val="0"/>
          <w:numId w:val="0"/>
        </w:numPr>
        <w:tabs>
          <w:tab w:val="left" w:pos="912"/>
        </w:tabs>
        <w:autoSpaceDE w:val="0"/>
        <w:autoSpaceDN w:val="0"/>
        <w:spacing w:before="0" w:after="0" w:line="240" w:lineRule="auto"/>
        <w:ind w:right="0" w:rightChars="0"/>
        <w:jc w:val="left"/>
        <w:rPr>
          <w:rFonts w:hint="default"/>
          <w:b/>
          <w:sz w:val="28"/>
          <w:lang w:val="en-US"/>
        </w:rPr>
      </w:pPr>
      <w:r>
        <w:rPr>
          <w:rFonts w:hint="default"/>
          <w:b/>
          <w:sz w:val="28"/>
          <w:lang w:val="en-US"/>
        </w:rPr>
        <w:t xml:space="preserve">                    </w:t>
      </w:r>
    </w:p>
    <w:p>
      <w:pPr>
        <w:pStyle w:val="9"/>
        <w:widowControl w:val="0"/>
        <w:numPr>
          <w:ilvl w:val="0"/>
          <w:numId w:val="0"/>
        </w:numPr>
        <w:tabs>
          <w:tab w:val="left" w:pos="912"/>
        </w:tabs>
        <w:autoSpaceDE w:val="0"/>
        <w:autoSpaceDN w:val="0"/>
        <w:spacing w:before="0" w:after="0" w:line="240" w:lineRule="auto"/>
        <w:ind w:right="0" w:rightChars="0"/>
        <w:jc w:val="left"/>
        <w:rPr>
          <w:rFonts w:hint="default"/>
          <w:b/>
          <w:sz w:val="28"/>
          <w:lang w:val="en-US"/>
        </w:rPr>
      </w:pPr>
    </w:p>
    <w:p>
      <w:pPr>
        <w:pStyle w:val="9"/>
        <w:numPr>
          <w:ilvl w:val="0"/>
          <w:numId w:val="0"/>
        </w:numPr>
        <w:tabs>
          <w:tab w:val="left" w:pos="912"/>
        </w:tabs>
        <w:spacing w:before="29" w:after="0" w:line="240" w:lineRule="auto"/>
        <w:ind w:right="0" w:rightChars="0"/>
        <w:jc w:val="left"/>
        <w:rPr>
          <w:b/>
          <w:sz w:val="28"/>
        </w:rPr>
      </w:pPr>
      <w:r>
        <w:rPr>
          <w:rFonts w:hint="default"/>
          <w:b/>
          <w:sz w:val="28"/>
          <w:lang w:val="en-US"/>
        </w:rPr>
        <w:t xml:space="preserve">1.2 </w:t>
      </w:r>
      <w:r>
        <w:rPr>
          <w:b/>
          <w:sz w:val="28"/>
        </w:rPr>
        <w:t>Problem</w:t>
      </w:r>
      <w:r>
        <w:rPr>
          <w:b/>
          <w:spacing w:val="-4"/>
          <w:sz w:val="28"/>
        </w:rPr>
        <w:t xml:space="preserve"> </w:t>
      </w:r>
      <w:r>
        <w:rPr>
          <w:b/>
          <w:sz w:val="28"/>
        </w:rPr>
        <w:t>Definition</w:t>
      </w:r>
      <w:r>
        <w:rPr>
          <w:b/>
          <w:spacing w:val="-2"/>
          <w:sz w:val="28"/>
        </w:rPr>
        <w:t xml:space="preserve"> </w:t>
      </w:r>
      <w:r>
        <w:rPr>
          <w:b/>
          <w:sz w:val="28"/>
        </w:rPr>
        <w:t>:-</w:t>
      </w:r>
    </w:p>
    <w:p>
      <w:pPr>
        <w:pStyle w:val="9"/>
        <w:widowControl w:val="0"/>
        <w:numPr>
          <w:ilvl w:val="0"/>
          <w:numId w:val="0"/>
        </w:numPr>
        <w:tabs>
          <w:tab w:val="left" w:pos="912"/>
        </w:tabs>
        <w:autoSpaceDE w:val="0"/>
        <w:autoSpaceDN w:val="0"/>
        <w:spacing w:before="29" w:after="0" w:line="240" w:lineRule="auto"/>
        <w:ind w:right="0" w:rightChars="0"/>
        <w:jc w:val="left"/>
        <w:rPr>
          <w:rFonts w:hint="default"/>
          <w:b/>
          <w:sz w:val="28"/>
          <w:lang w:val="en-US"/>
        </w:rPr>
      </w:pPr>
      <w:r>
        <w:rPr>
          <w:rFonts w:hint="default"/>
          <w:b/>
          <w:sz w:val="28"/>
          <w:lang w:val="en-US"/>
        </w:rPr>
        <w:t xml:space="preserve">    </w:t>
      </w:r>
    </w:p>
    <w:p>
      <w:pPr>
        <w:pStyle w:val="9"/>
        <w:widowControl w:val="0"/>
        <w:numPr>
          <w:ilvl w:val="0"/>
          <w:numId w:val="0"/>
        </w:numPr>
        <w:tabs>
          <w:tab w:val="left" w:pos="912"/>
        </w:tabs>
        <w:autoSpaceDE w:val="0"/>
        <w:autoSpaceDN w:val="0"/>
        <w:spacing w:before="29" w:after="0" w:line="360" w:lineRule="auto"/>
        <w:ind w:right="0" w:rightChars="0"/>
        <w:jc w:val="both"/>
        <w:rPr>
          <w:rFonts w:hint="default" w:ascii="Times New Roman" w:hAnsi="Times New Roman" w:cs="Times New Roman"/>
          <w:b/>
          <w:sz w:val="24"/>
          <w:szCs w:val="24"/>
          <w:lang w:val="en-US"/>
        </w:rPr>
      </w:pPr>
      <w:r>
        <w:rPr>
          <w:rFonts w:hint="default"/>
          <w:b/>
          <w:sz w:val="28"/>
          <w:lang w:val="en-US"/>
        </w:rPr>
        <w:t xml:space="preserve">            </w:t>
      </w:r>
      <w:r>
        <w:rPr>
          <w:rFonts w:hint="default" w:ascii="Times New Roman" w:hAnsi="Times New Roman" w:cs="Times New Roman"/>
          <w:b w:val="0"/>
          <w:bCs/>
          <w:sz w:val="28"/>
          <w:lang w:val="en-US"/>
        </w:rPr>
        <w:t xml:space="preserve">  </w:t>
      </w:r>
      <w:r>
        <w:rPr>
          <w:rFonts w:hint="default" w:ascii="Times New Roman" w:hAnsi="Times New Roman" w:cs="Times New Roman"/>
          <w:b w:val="0"/>
          <w:bCs/>
          <w:sz w:val="24"/>
          <w:szCs w:val="24"/>
          <w:lang w:val="en-US"/>
        </w:rPr>
        <w:t>O</w:t>
      </w:r>
      <w:r>
        <w:rPr>
          <w:rFonts w:hint="default" w:ascii="Times New Roman" w:hAnsi="Times New Roman" w:eastAsia="SimSun" w:cs="Times New Roman"/>
          <w:b w:val="0"/>
          <w:bCs/>
          <w:sz w:val="24"/>
          <w:szCs w:val="24"/>
        </w:rPr>
        <w:t>ur</w:t>
      </w:r>
      <w:r>
        <w:rPr>
          <w:rFonts w:hint="default" w:ascii="Times New Roman" w:hAnsi="Times New Roman" w:eastAsia="SimSun" w:cs="Times New Roman"/>
          <w:sz w:val="24"/>
          <w:szCs w:val="24"/>
        </w:rPr>
        <w:t xml:space="preserve"> software is a complete desk-top computer record keeping and management system for dairy.Main idea of the project is to built the software for maintaining records of milk, payment, feed, members etc. in milk dairy</w:t>
      </w:r>
    </w:p>
    <w:p>
      <w:pPr>
        <w:pStyle w:val="9"/>
        <w:widowControl w:val="0"/>
        <w:numPr>
          <w:ilvl w:val="0"/>
          <w:numId w:val="0"/>
        </w:numPr>
        <w:tabs>
          <w:tab w:val="left" w:pos="912"/>
        </w:tabs>
        <w:autoSpaceDE w:val="0"/>
        <w:autoSpaceDN w:val="0"/>
        <w:spacing w:before="29" w:after="0" w:line="240" w:lineRule="auto"/>
        <w:ind w:right="0" w:rightChars="0"/>
        <w:jc w:val="left"/>
        <w:rPr>
          <w:b/>
          <w:sz w:val="28"/>
        </w:rPr>
      </w:pPr>
    </w:p>
    <w:p>
      <w:pPr>
        <w:spacing w:before="10" w:line="240" w:lineRule="auto"/>
        <w:rPr>
          <w:b/>
          <w:sz w:val="25"/>
        </w:rPr>
      </w:pPr>
    </w:p>
    <w:p>
      <w:pPr>
        <w:spacing w:before="10" w:line="240" w:lineRule="auto"/>
        <w:rPr>
          <w:b/>
          <w:sz w:val="25"/>
        </w:rPr>
      </w:pPr>
    </w:p>
    <w:p>
      <w:pPr>
        <w:pStyle w:val="9"/>
        <w:numPr>
          <w:ilvl w:val="0"/>
          <w:numId w:val="0"/>
        </w:numPr>
        <w:tabs>
          <w:tab w:val="left" w:pos="912"/>
        </w:tabs>
        <w:spacing w:before="0" w:after="0" w:line="240" w:lineRule="auto"/>
        <w:ind w:right="0" w:rightChars="0"/>
        <w:jc w:val="left"/>
        <w:rPr>
          <w:b/>
          <w:sz w:val="28"/>
        </w:rPr>
      </w:pPr>
      <w:r>
        <w:rPr>
          <w:rFonts w:hint="default"/>
          <w:b/>
          <w:sz w:val="28"/>
          <w:lang w:val="en-US"/>
        </w:rPr>
        <w:t xml:space="preserve">1.3 </w:t>
      </w:r>
      <w:r>
        <w:rPr>
          <w:b/>
          <w:sz w:val="28"/>
        </w:rPr>
        <w:t>Scope</w:t>
      </w:r>
      <w:r>
        <w:rPr>
          <w:b/>
          <w:spacing w:val="-1"/>
          <w:sz w:val="28"/>
        </w:rPr>
        <w:t xml:space="preserve"> </w:t>
      </w:r>
      <w:r>
        <w:rPr>
          <w:b/>
          <w:sz w:val="28"/>
        </w:rPr>
        <w:t>Of Project :-</w:t>
      </w:r>
    </w:p>
    <w:p>
      <w:pPr>
        <w:spacing w:before="0" w:line="240" w:lineRule="auto"/>
        <w:rPr>
          <w:rFonts w:hint="default" w:ascii="Times New Roman" w:hAnsi="Times New Roman" w:cs="Times New Roman"/>
          <w:b/>
          <w:sz w:val="24"/>
          <w:szCs w:val="24"/>
        </w:rPr>
      </w:pPr>
    </w:p>
    <w:p>
      <w:pPr>
        <w:numPr>
          <w:ilvl w:val="0"/>
          <w:numId w:val="1"/>
        </w:numPr>
        <w:spacing w:line="360" w:lineRule="auto"/>
        <w:ind w:left="420" w:leftChars="0" w:right="0" w:righ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rPr>
        <w:t>Helpful to maintaining records of each member</w:t>
      </w:r>
      <w:r>
        <w:rPr>
          <w:rFonts w:hint="default" w:ascii="Times New Roman" w:hAnsi="Times New Roman" w:cs="Times New Roman"/>
          <w:sz w:val="24"/>
          <w:szCs w:val="24"/>
          <w:lang w:val="en-US"/>
        </w:rPr>
        <w:t>.</w:t>
      </w:r>
    </w:p>
    <w:p>
      <w:pPr>
        <w:numPr>
          <w:ilvl w:val="0"/>
          <w:numId w:val="1"/>
        </w:numPr>
        <w:spacing w:line="360" w:lineRule="auto"/>
        <w:ind w:left="420" w:leftChars="0" w:right="0" w:righ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rPr>
        <w:t>Easy calculation of payment</w:t>
      </w:r>
      <w:r>
        <w:rPr>
          <w:rFonts w:hint="default" w:ascii="Times New Roman" w:hAnsi="Times New Roman" w:cs="Times New Roman"/>
          <w:sz w:val="24"/>
          <w:szCs w:val="24"/>
          <w:lang w:val="en-US"/>
        </w:rPr>
        <w:t>.</w:t>
      </w:r>
    </w:p>
    <w:p>
      <w:pPr>
        <w:numPr>
          <w:ilvl w:val="0"/>
          <w:numId w:val="1"/>
        </w:numPr>
        <w:spacing w:line="360" w:lineRule="auto"/>
        <w:ind w:left="420" w:leftChars="0" w:right="0" w:righ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Daily report facility</w:t>
      </w:r>
    </w:p>
    <w:p>
      <w:pPr>
        <w:numPr>
          <w:ilvl w:val="0"/>
          <w:numId w:val="1"/>
        </w:numPr>
        <w:spacing w:line="360" w:lineRule="auto"/>
        <w:ind w:left="420" w:leftChars="0" w:right="0" w:rightChars="0" w:hanging="420" w:firstLineChars="0"/>
        <w:rPr>
          <w:rFonts w:ascii="Verdana" w:hAnsi="Verdana"/>
          <w:sz w:val="28"/>
          <w:szCs w:val="28"/>
        </w:rPr>
      </w:pPr>
      <w:r>
        <w:rPr>
          <w:rFonts w:hint="default" w:ascii="Times New Roman" w:hAnsi="Times New Roman" w:cs="Times New Roman"/>
          <w:sz w:val="24"/>
          <w:szCs w:val="24"/>
        </w:rPr>
        <w:t>Saves times of user and reduce work load on dairy holder</w:t>
      </w:r>
      <w:r>
        <w:rPr>
          <w:rFonts w:ascii="Verdana" w:hAnsi="Verdana"/>
          <w:sz w:val="28"/>
          <w:szCs w:val="28"/>
        </w:rPr>
        <w:t>.</w:t>
      </w:r>
    </w:p>
    <w:p>
      <w:pPr>
        <w:spacing w:before="0" w:line="360" w:lineRule="auto"/>
        <w:rPr>
          <w:rFonts w:hint="default"/>
          <w:b/>
          <w:sz w:val="30"/>
          <w:lang w:val="en-US"/>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6" w:line="240" w:lineRule="auto"/>
        <w:rPr>
          <w:b/>
          <w:bCs w:val="0"/>
          <w:sz w:val="43"/>
        </w:rPr>
      </w:pPr>
    </w:p>
    <w:p>
      <w:pPr>
        <w:spacing w:before="6" w:line="240" w:lineRule="auto"/>
        <w:rPr>
          <w:b/>
          <w:bCs w:val="0"/>
          <w:sz w:val="43"/>
        </w:rPr>
      </w:pPr>
    </w:p>
    <w:p>
      <w:pPr>
        <w:spacing w:before="1"/>
        <w:ind w:left="2708" w:right="2763" w:firstLine="0"/>
        <w:jc w:val="center"/>
        <w:rPr>
          <w:b/>
          <w:bCs w:val="0"/>
          <w:sz w:val="32"/>
          <w:szCs w:val="32"/>
        </w:rPr>
      </w:pPr>
      <w:r>
        <w:rPr>
          <w:b/>
          <w:bCs w:val="0"/>
          <w:sz w:val="32"/>
          <w:szCs w:val="32"/>
        </w:rPr>
        <w:t>CHAPATER</w:t>
      </w:r>
      <w:r>
        <w:rPr>
          <w:b/>
          <w:bCs w:val="0"/>
          <w:spacing w:val="-3"/>
          <w:sz w:val="32"/>
          <w:szCs w:val="32"/>
        </w:rPr>
        <w:t xml:space="preserve"> </w:t>
      </w:r>
      <w:r>
        <w:rPr>
          <w:b/>
          <w:bCs w:val="0"/>
          <w:sz w:val="32"/>
          <w:szCs w:val="32"/>
        </w:rPr>
        <w:t>2</w:t>
      </w:r>
    </w:p>
    <w:p>
      <w:pPr>
        <w:spacing w:before="1"/>
        <w:ind w:left="2708" w:right="2763" w:firstLine="0"/>
        <w:jc w:val="center"/>
        <w:rPr>
          <w:b/>
          <w:bCs w:val="0"/>
          <w:sz w:val="32"/>
          <w:szCs w:val="32"/>
        </w:rPr>
      </w:pPr>
    </w:p>
    <w:p>
      <w:pPr>
        <w:spacing w:before="1"/>
        <w:ind w:left="2708" w:right="2763" w:firstLine="0"/>
        <w:jc w:val="center"/>
        <w:rPr>
          <w:b/>
          <w:bCs w:val="0"/>
          <w:sz w:val="32"/>
          <w:szCs w:val="32"/>
        </w:rPr>
      </w:pPr>
    </w:p>
    <w:p>
      <w:pPr>
        <w:tabs>
          <w:tab w:val="left" w:pos="661"/>
        </w:tabs>
        <w:spacing w:before="0"/>
        <w:ind w:left="100" w:right="0" w:firstLine="0"/>
        <w:jc w:val="left"/>
        <w:rPr>
          <w:b/>
          <w:sz w:val="28"/>
        </w:rPr>
      </w:pPr>
      <w:r>
        <w:rPr>
          <w:b/>
          <w:sz w:val="28"/>
        </w:rPr>
        <w:t>2.1</w:t>
      </w:r>
      <w:r>
        <w:rPr>
          <w:b/>
          <w:sz w:val="28"/>
        </w:rPr>
        <w:tab/>
      </w:r>
      <w:r>
        <w:rPr>
          <w:b/>
          <w:sz w:val="28"/>
        </w:rPr>
        <w:t>Literature</w:t>
      </w:r>
      <w:r>
        <w:rPr>
          <w:b/>
          <w:spacing w:val="-3"/>
          <w:sz w:val="28"/>
        </w:rPr>
        <w:t xml:space="preserve"> </w:t>
      </w:r>
      <w:r>
        <w:rPr>
          <w:b/>
          <w:sz w:val="28"/>
        </w:rPr>
        <w:t>Survey</w:t>
      </w:r>
      <w:r>
        <w:rPr>
          <w:b/>
          <w:spacing w:val="-1"/>
          <w:sz w:val="28"/>
        </w:rPr>
        <w:t xml:space="preserve"> </w:t>
      </w:r>
      <w:r>
        <w:rPr>
          <w:b/>
          <w:sz w:val="28"/>
        </w:rPr>
        <w:t>/Comparison</w:t>
      </w:r>
      <w:r>
        <w:rPr>
          <w:b/>
          <w:spacing w:val="-5"/>
          <w:sz w:val="28"/>
        </w:rPr>
        <w:t xml:space="preserve"> </w:t>
      </w:r>
      <w:r>
        <w:rPr>
          <w:b/>
          <w:sz w:val="28"/>
        </w:rPr>
        <w:t>with</w:t>
      </w:r>
      <w:r>
        <w:rPr>
          <w:b/>
          <w:spacing w:val="-1"/>
          <w:sz w:val="28"/>
        </w:rPr>
        <w:t xml:space="preserve"> </w:t>
      </w:r>
      <w:r>
        <w:rPr>
          <w:b/>
          <w:sz w:val="28"/>
        </w:rPr>
        <w:t>Similar</w:t>
      </w:r>
      <w:r>
        <w:rPr>
          <w:b/>
          <w:spacing w:val="-3"/>
          <w:sz w:val="28"/>
        </w:rPr>
        <w:t xml:space="preserve"> </w:t>
      </w:r>
      <w:r>
        <w:rPr>
          <w:b/>
          <w:sz w:val="28"/>
        </w:rPr>
        <w:t>System</w:t>
      </w:r>
      <w:r>
        <w:rPr>
          <w:b/>
          <w:spacing w:val="-4"/>
          <w:sz w:val="28"/>
        </w:rPr>
        <w:t xml:space="preserve"> </w:t>
      </w:r>
      <w:r>
        <w:rPr>
          <w:b/>
          <w:sz w:val="28"/>
        </w:rPr>
        <w:t>:-</w:t>
      </w:r>
    </w:p>
    <w:p>
      <w:pPr>
        <w:spacing w:after="0"/>
        <w:jc w:val="left"/>
        <w:rPr>
          <w:sz w:val="28"/>
        </w:rPr>
      </w:pPr>
    </w:p>
    <w:p>
      <w:pPr>
        <w:spacing w:after="0"/>
        <w:jc w:val="left"/>
        <w:rPr>
          <w:sz w:val="28"/>
        </w:rPr>
      </w:pPr>
    </w:p>
    <w:p>
      <w:pPr>
        <w:spacing w:after="0" w:line="360" w:lineRule="auto"/>
        <w:ind w:firstLine="957" w:firstLineChars="399"/>
        <w:jc w:val="both"/>
        <w:rPr>
          <w:rFonts w:hint="default" w:ascii="Times New Roman" w:hAnsi="Times New Roman" w:cs="Times New Roman"/>
          <w:sz w:val="24"/>
          <w:szCs w:val="24"/>
          <w:lang w:val="en-US"/>
        </w:rPr>
        <w:sectPr>
          <w:pgSz w:w="11910" w:h="16840"/>
          <w:pgMar w:top="1580" w:right="1280" w:bottom="280" w:left="13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rFonts w:hint="default" w:ascii="Times New Roman" w:hAnsi="Times New Roman" w:eastAsia="SimSun" w:cs="Times New Roman"/>
          <w:sz w:val="24"/>
          <w:szCs w:val="24"/>
        </w:rPr>
        <w:t>There is need of dairy application for dairy owner to make record of each member. It is useful for dairy owners to check quantity and quality (fat, degree, snf) of members. Need of dairy application software is for easy calculation of payment of members.Also we calculate the payment of per day, as well as month. With the help of this software we can give the print of payment as well as per day. Also calculate the how much quantity of milk of month in liters. Also we maintain the record of food. We provide the Report &amp; each member account facility. If new members are added in the dairy or removed then in this software we provide new entry &amp; delete entry facility. Our software maintains a database on the computer for member details like membership number, date and time of the milk collection, weight of the milk, fat content of the milk and amount payable. Each milk collection society provides cattle feed..Our software is innovative and user</w:t>
      </w:r>
      <w:r>
        <w:rPr>
          <w:rFonts w:hint="default" w:ascii="Times New Roman" w:hAnsi="Times New Roman" w:eastAsia="SimSun" w:cs="Times New Roman"/>
          <w:sz w:val="24"/>
          <w:szCs w:val="24"/>
        </w:rPr>
        <w:t/>
      </w:r>
      <w:r>
        <w:rPr>
          <w:rFonts w:hint="default" w:ascii="Times New Roman" w:hAnsi="Times New Roman" w:eastAsia="SimSun" w:cs="Times New Roman"/>
          <w:sz w:val="24"/>
          <w:szCs w:val="24"/>
        </w:rPr>
        <w:t>friendly management software that will help you optimize the performance of your dairy and beef cattle farm and increase your productivity. Our software gives you decision-making tools with fast, easy data entry, and flexible yet powerful reportin</w:t>
      </w:r>
      <w:r>
        <w:rPr>
          <w:rFonts w:hint="default" w:ascii="Times New Roman" w:hAnsi="Times New Roman" w:eastAsia="SimSun" w:cs="Times New Roman"/>
          <w:sz w:val="24"/>
          <w:szCs w:val="24"/>
          <w:lang w:val="en-US"/>
        </w:rPr>
        <w:t>g.</w:t>
      </w:r>
    </w:p>
    <w:p>
      <w:pPr>
        <w:spacing w:before="89"/>
        <w:ind w:right="2766" w:firstLine="2561" w:firstLineChars="800"/>
        <w:jc w:val="center"/>
        <w:rPr>
          <w:rFonts w:hint="default"/>
          <w:b/>
          <w:spacing w:val="-4"/>
          <w:sz w:val="32"/>
          <w:szCs w:val="32"/>
          <w:lang w:val="en-US"/>
        </w:rPr>
      </w:pPr>
      <w:r>
        <w:rPr>
          <w:b/>
          <w:sz w:val="32"/>
          <w:szCs w:val="32"/>
        </w:rPr>
        <w:t>CAHAPTER</w:t>
      </w:r>
      <w:r>
        <w:rPr>
          <w:b/>
          <w:spacing w:val="-4"/>
          <w:sz w:val="32"/>
          <w:szCs w:val="32"/>
        </w:rPr>
        <w:t xml:space="preserve"> </w:t>
      </w:r>
      <w:r>
        <w:rPr>
          <w:rFonts w:hint="default"/>
          <w:b/>
          <w:spacing w:val="-4"/>
          <w:sz w:val="32"/>
          <w:szCs w:val="32"/>
          <w:lang w:val="en-US"/>
        </w:rPr>
        <w:t>3</w:t>
      </w:r>
    </w:p>
    <w:p>
      <w:pPr>
        <w:spacing w:before="89"/>
        <w:ind w:right="2766" w:firstLine="2497" w:firstLineChars="800"/>
        <w:jc w:val="center"/>
        <w:rPr>
          <w:rFonts w:hint="default"/>
          <w:b/>
          <w:spacing w:val="-4"/>
          <w:sz w:val="32"/>
          <w:szCs w:val="32"/>
          <w:lang w:val="en-US"/>
        </w:rPr>
      </w:pPr>
    </w:p>
    <w:p>
      <w:pPr>
        <w:spacing w:before="0" w:line="240" w:lineRule="auto"/>
        <w:rPr>
          <w:b/>
          <w:sz w:val="20"/>
        </w:rPr>
      </w:pPr>
    </w:p>
    <w:p>
      <w:pPr>
        <w:pStyle w:val="9"/>
        <w:numPr>
          <w:ilvl w:val="1"/>
          <w:numId w:val="2"/>
        </w:numPr>
        <w:tabs>
          <w:tab w:val="left" w:pos="1032"/>
        </w:tabs>
        <w:spacing w:before="209" w:after="0" w:line="240" w:lineRule="auto"/>
        <w:ind w:left="1031" w:right="0" w:hanging="481"/>
        <w:jc w:val="left"/>
        <w:rPr>
          <w:b/>
          <w:sz w:val="28"/>
        </w:rPr>
      </w:pPr>
      <w:r>
        <w:rPr>
          <w:b/>
          <w:sz w:val="28"/>
        </w:rPr>
        <w:t>Objective</w:t>
      </w:r>
      <w:r>
        <w:rPr>
          <w:b/>
          <w:spacing w:val="-2"/>
          <w:sz w:val="28"/>
        </w:rPr>
        <w:t xml:space="preserve"> </w:t>
      </w:r>
      <w:r>
        <w:rPr>
          <w:b/>
          <w:sz w:val="28"/>
        </w:rPr>
        <w:t>of</w:t>
      </w:r>
      <w:r>
        <w:rPr>
          <w:b/>
          <w:spacing w:val="-2"/>
          <w:sz w:val="28"/>
        </w:rPr>
        <w:t xml:space="preserve"> </w:t>
      </w:r>
      <w:r>
        <w:rPr>
          <w:b/>
          <w:sz w:val="28"/>
        </w:rPr>
        <w:t>project-</w:t>
      </w:r>
    </w:p>
    <w:p>
      <w:pPr>
        <w:pStyle w:val="9"/>
        <w:widowControl w:val="0"/>
        <w:numPr>
          <w:numId w:val="0"/>
        </w:numPr>
        <w:tabs>
          <w:tab w:val="left" w:pos="1032"/>
        </w:tabs>
        <w:autoSpaceDE w:val="0"/>
        <w:autoSpaceDN w:val="0"/>
        <w:spacing w:before="209" w:after="0" w:line="240" w:lineRule="auto"/>
        <w:ind w:right="0" w:rightChars="0"/>
        <w:jc w:val="left"/>
        <w:rPr>
          <w:b/>
          <w:sz w:val="28"/>
        </w:rPr>
      </w:pPr>
    </w:p>
    <w:p>
      <w:pPr>
        <w:pStyle w:val="9"/>
        <w:widowControl w:val="0"/>
        <w:numPr>
          <w:numId w:val="0"/>
        </w:numPr>
        <w:tabs>
          <w:tab w:val="left" w:pos="1032"/>
        </w:tabs>
        <w:autoSpaceDE w:val="0"/>
        <w:autoSpaceDN w:val="0"/>
        <w:spacing w:before="209" w:after="0" w:line="240" w:lineRule="auto"/>
        <w:ind w:right="0" w:rightChars="0"/>
        <w:jc w:val="left"/>
        <w:rPr>
          <w:b/>
          <w:sz w:val="28"/>
        </w:rPr>
      </w:pPr>
    </w:p>
    <w:p>
      <w:pPr>
        <w:spacing w:before="0" w:line="240" w:lineRule="auto"/>
        <w:rPr>
          <w:b/>
          <w:sz w:val="30"/>
        </w:rPr>
      </w:pPr>
    </w:p>
    <w:p>
      <w:pPr>
        <w:spacing w:before="9" w:line="240" w:lineRule="auto"/>
        <w:rPr>
          <w:b/>
          <w:sz w:val="32"/>
        </w:rPr>
      </w:pPr>
    </w:p>
    <w:p>
      <w:pPr>
        <w:pStyle w:val="9"/>
        <w:numPr>
          <w:ilvl w:val="1"/>
          <w:numId w:val="2"/>
        </w:numPr>
        <w:tabs>
          <w:tab w:val="left" w:pos="1032"/>
        </w:tabs>
        <w:spacing w:before="0" w:after="0" w:line="240" w:lineRule="auto"/>
        <w:ind w:left="1031" w:right="0" w:hanging="481"/>
        <w:jc w:val="left"/>
        <w:rPr>
          <w:b/>
          <w:sz w:val="28"/>
        </w:rPr>
      </w:pPr>
      <w:r>
        <w:rPr>
          <w:b/>
          <w:sz w:val="28"/>
        </w:rPr>
        <w:t>User</w:t>
      </w:r>
      <w:r>
        <w:rPr>
          <w:b/>
          <w:spacing w:val="-2"/>
          <w:sz w:val="28"/>
        </w:rPr>
        <w:t xml:space="preserve"> </w:t>
      </w:r>
      <w:r>
        <w:rPr>
          <w:b/>
          <w:sz w:val="28"/>
        </w:rPr>
        <w:t>Requirement-</w:t>
      </w:r>
    </w:p>
    <w:p>
      <w:pPr>
        <w:pStyle w:val="9"/>
        <w:widowControl w:val="0"/>
        <w:numPr>
          <w:numId w:val="0"/>
        </w:numPr>
        <w:tabs>
          <w:tab w:val="left" w:pos="1032"/>
        </w:tabs>
        <w:autoSpaceDE w:val="0"/>
        <w:autoSpaceDN w:val="0"/>
        <w:spacing w:before="0" w:after="0" w:line="240" w:lineRule="auto"/>
        <w:ind w:right="0" w:rightChars="0"/>
        <w:jc w:val="left"/>
        <w:rPr>
          <w:b/>
          <w:sz w:val="28"/>
        </w:rPr>
      </w:pPr>
    </w:p>
    <w:p>
      <w:pPr>
        <w:pStyle w:val="9"/>
        <w:widowControl w:val="0"/>
        <w:numPr>
          <w:numId w:val="0"/>
        </w:numPr>
        <w:tabs>
          <w:tab w:val="left" w:pos="1032"/>
        </w:tabs>
        <w:autoSpaceDE w:val="0"/>
        <w:autoSpaceDN w:val="0"/>
        <w:spacing w:before="0" w:after="0" w:line="240" w:lineRule="auto"/>
        <w:ind w:right="0" w:rightChars="0"/>
        <w:jc w:val="left"/>
        <w:rPr>
          <w:b/>
          <w:sz w:val="28"/>
        </w:rPr>
      </w:pPr>
    </w:p>
    <w:p>
      <w:pPr>
        <w:pStyle w:val="9"/>
        <w:widowControl w:val="0"/>
        <w:numPr>
          <w:numId w:val="0"/>
        </w:numPr>
        <w:tabs>
          <w:tab w:val="left" w:pos="1032"/>
        </w:tabs>
        <w:autoSpaceDE w:val="0"/>
        <w:autoSpaceDN w:val="0"/>
        <w:spacing w:before="0" w:after="0" w:line="240" w:lineRule="auto"/>
        <w:ind w:right="0" w:rightChars="0"/>
        <w:jc w:val="left"/>
        <w:rPr>
          <w:b/>
          <w:sz w:val="28"/>
        </w:rPr>
      </w:pPr>
    </w:p>
    <w:p>
      <w:pPr>
        <w:spacing w:before="0" w:line="240" w:lineRule="auto"/>
        <w:rPr>
          <w:b/>
          <w:sz w:val="30"/>
        </w:rPr>
      </w:pPr>
    </w:p>
    <w:p>
      <w:pPr>
        <w:spacing w:before="6" w:line="240" w:lineRule="auto"/>
        <w:rPr>
          <w:b/>
          <w:sz w:val="32"/>
        </w:rPr>
      </w:pPr>
    </w:p>
    <w:p>
      <w:pPr>
        <w:pStyle w:val="9"/>
        <w:numPr>
          <w:ilvl w:val="1"/>
          <w:numId w:val="2"/>
        </w:numPr>
        <w:tabs>
          <w:tab w:val="left" w:pos="1032"/>
        </w:tabs>
        <w:spacing w:before="1" w:after="0" w:line="240" w:lineRule="auto"/>
        <w:ind w:left="1031" w:right="0" w:hanging="481"/>
        <w:jc w:val="left"/>
        <w:rPr>
          <w:b/>
          <w:sz w:val="28"/>
        </w:rPr>
      </w:pPr>
      <w:r>
        <w:rPr>
          <w:b/>
          <w:sz w:val="28"/>
        </w:rPr>
        <w:t>Hardware</w:t>
      </w:r>
      <w:r>
        <w:rPr>
          <w:b/>
          <w:spacing w:val="-5"/>
          <w:sz w:val="28"/>
        </w:rPr>
        <w:t xml:space="preserve"> </w:t>
      </w:r>
      <w:r>
        <w:rPr>
          <w:b/>
          <w:sz w:val="28"/>
        </w:rPr>
        <w:t>and</w:t>
      </w:r>
      <w:r>
        <w:rPr>
          <w:b/>
          <w:spacing w:val="-2"/>
          <w:sz w:val="28"/>
        </w:rPr>
        <w:t xml:space="preserve"> </w:t>
      </w:r>
      <w:r>
        <w:rPr>
          <w:b/>
          <w:sz w:val="28"/>
        </w:rPr>
        <w:t>Software</w:t>
      </w:r>
      <w:r>
        <w:rPr>
          <w:b/>
          <w:spacing w:val="-1"/>
          <w:sz w:val="28"/>
        </w:rPr>
        <w:t xml:space="preserve"> </w:t>
      </w:r>
      <w:r>
        <w:rPr>
          <w:b/>
          <w:sz w:val="28"/>
        </w:rPr>
        <w:t>Requirements-</w:t>
      </w:r>
    </w:p>
    <w:p>
      <w:pPr>
        <w:pStyle w:val="9"/>
        <w:widowControl w:val="0"/>
        <w:numPr>
          <w:numId w:val="0"/>
        </w:numPr>
        <w:tabs>
          <w:tab w:val="left" w:pos="1032"/>
        </w:tabs>
        <w:autoSpaceDE w:val="0"/>
        <w:autoSpaceDN w:val="0"/>
        <w:spacing w:before="1" w:after="0" w:line="240" w:lineRule="auto"/>
        <w:ind w:right="0" w:rightChars="0"/>
        <w:jc w:val="left"/>
        <w:rPr>
          <w:b/>
          <w:sz w:val="28"/>
        </w:rPr>
      </w:pPr>
    </w:p>
    <w:p>
      <w:pPr>
        <w:spacing w:before="89"/>
        <w:ind w:right="2766"/>
        <w:jc w:val="left"/>
        <w:rPr>
          <w:rFonts w:hint="default" w:ascii="Times New Roman" w:hAnsi="Times New Roman" w:eastAsia="SimSun" w:cs="Times New Roman"/>
          <w:sz w:val="24"/>
          <w:szCs w:val="24"/>
        </w:rPr>
      </w:pPr>
      <w:r>
        <w:rPr>
          <w:rFonts w:hint="default"/>
          <w:b/>
          <w:spacing w:val="-4"/>
          <w:sz w:val="32"/>
          <w:szCs w:val="32"/>
          <w:lang w:val="en-US"/>
        </w:rPr>
        <w:t xml:space="preserve">             </w:t>
      </w:r>
      <w:r>
        <w:rPr>
          <w:rFonts w:hint="default"/>
          <w:b/>
          <w:spacing w:val="-4"/>
          <w:sz w:val="28"/>
          <w:szCs w:val="28"/>
          <w:lang w:val="en-US"/>
        </w:rPr>
        <w:t xml:space="preserve"> Hardware :     </w:t>
      </w:r>
      <w:r>
        <w:rPr>
          <w:rFonts w:hint="default" w:ascii="Times New Roman" w:hAnsi="Times New Roman" w:cs="Times New Roman"/>
          <w:b/>
          <w:spacing w:val="-4"/>
          <w:sz w:val="24"/>
          <w:szCs w:val="24"/>
          <w:lang w:val="en-US"/>
        </w:rPr>
        <w:t xml:space="preserve"> </w:t>
      </w:r>
      <w:r>
        <w:rPr>
          <w:rFonts w:hint="default" w:ascii="Times New Roman" w:hAnsi="Times New Roman" w:eastAsia="SimSun" w:cs="Times New Roman"/>
          <w:sz w:val="24"/>
          <w:szCs w:val="24"/>
        </w:rPr>
        <w:t xml:space="preserve">8gb ram  </w:t>
      </w:r>
    </w:p>
    <w:p>
      <w:pPr>
        <w:spacing w:before="89"/>
        <w:ind w:right="2766" w:firstLine="2760" w:firstLineChars="115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i</w:t>
      </w:r>
      <w:r>
        <w:rPr>
          <w:rFonts w:hint="default" w:ascii="Times New Roman" w:hAnsi="Times New Roman" w:eastAsia="SimSun" w:cs="Times New Roman"/>
          <w:sz w:val="24"/>
          <w:szCs w:val="24"/>
        </w:rPr>
        <w:t xml:space="preserve">5 processor </w:t>
      </w:r>
    </w:p>
    <w:p>
      <w:pPr>
        <w:spacing w:before="89"/>
        <w:ind w:right="2766" w:firstLine="2760" w:firstLineChars="115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512gb SSD</w:t>
      </w:r>
    </w:p>
    <w:p>
      <w:pPr>
        <w:spacing w:before="89"/>
        <w:ind w:right="2766" w:firstLine="2760" w:firstLineChars="1150"/>
        <w:jc w:val="left"/>
        <w:rPr>
          <w:rFonts w:hint="default" w:ascii="Times New Roman" w:hAnsi="Times New Roman" w:eastAsia="SimSun" w:cs="Times New Roman"/>
          <w:sz w:val="24"/>
          <w:szCs w:val="24"/>
        </w:rPr>
      </w:pPr>
    </w:p>
    <w:p>
      <w:pPr>
        <w:spacing w:before="89"/>
        <w:ind w:right="2766" w:firstLine="1121" w:firstLineChars="400"/>
        <w:jc w:val="left"/>
        <w:rPr>
          <w:rFonts w:hint="default" w:ascii="Times New Roman" w:hAnsi="Times New Roman" w:eastAsia="SimSun" w:cs="Times New Roman"/>
          <w:sz w:val="24"/>
          <w:szCs w:val="24"/>
          <w:lang w:val="en-US"/>
        </w:rPr>
      </w:pPr>
      <w:r>
        <w:rPr>
          <w:b/>
          <w:sz w:val="28"/>
        </w:rPr>
        <w:t>Software</w:t>
      </w:r>
      <w:r>
        <w:rPr>
          <w:rFonts w:hint="default"/>
          <w:b/>
          <w:sz w:val="28"/>
          <w:lang w:val="en-US"/>
        </w:rPr>
        <w:t xml:space="preserve"> :    </w:t>
      </w:r>
      <w:r>
        <w:rPr>
          <w:rFonts w:hint="default" w:ascii="Times New Roman" w:hAnsi="Times New Roman" w:cs="Times New Roman"/>
          <w:b/>
          <w:sz w:val="28"/>
          <w:lang w:val="en-US"/>
        </w:rPr>
        <w:t xml:space="preserve">  </w:t>
      </w:r>
      <w:r>
        <w:rPr>
          <w:rFonts w:hint="default" w:ascii="Times New Roman" w:hAnsi="Times New Roman" w:eastAsia="SimSun" w:cs="Times New Roman"/>
          <w:sz w:val="24"/>
          <w:szCs w:val="24"/>
        </w:rPr>
        <w:t xml:space="preserve">Windows 10 </w:t>
      </w:r>
      <w:r>
        <w:rPr>
          <w:rFonts w:hint="default" w:ascii="Times New Roman" w:hAnsi="Times New Roman" w:eastAsia="SimSun" w:cs="Times New Roman"/>
          <w:sz w:val="24"/>
          <w:szCs w:val="24"/>
          <w:lang w:val="en-US"/>
        </w:rPr>
        <w:t xml:space="preserve"> </w:t>
      </w:r>
    </w:p>
    <w:p>
      <w:pPr>
        <w:spacing w:before="89"/>
        <w:ind w:right="2766" w:firstLine="2760" w:firstLineChars="115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XAMPP Control Panel</w:t>
      </w:r>
    </w:p>
    <w:p>
      <w:pPr>
        <w:spacing w:before="89"/>
        <w:ind w:right="2766" w:firstLine="2760" w:firstLineChars="115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Visual studio code</w:t>
      </w:r>
    </w:p>
    <w:p>
      <w:pPr>
        <w:spacing w:before="89"/>
        <w:ind w:right="2766" w:firstLine="2760" w:firstLineChars="1150"/>
        <w:jc w:val="left"/>
        <w:rPr>
          <w:rFonts w:hint="default" w:ascii="Times New Roman" w:hAnsi="Times New Roman" w:eastAsia="SimSun" w:cs="Times New Roman"/>
          <w:sz w:val="24"/>
          <w:szCs w:val="24"/>
        </w:rPr>
      </w:pPr>
    </w:p>
    <w:p>
      <w:pPr>
        <w:spacing w:before="89"/>
        <w:ind w:right="2766" w:firstLine="2760" w:firstLineChars="1150"/>
        <w:jc w:val="left"/>
        <w:rPr>
          <w:rFonts w:hint="default" w:ascii="Times New Roman" w:hAnsi="Times New Roman" w:eastAsia="SimSun" w:cs="Times New Roman"/>
          <w:sz w:val="24"/>
          <w:szCs w:val="24"/>
          <w:lang w:val="en-US"/>
        </w:rPr>
      </w:pPr>
    </w:p>
    <w:p>
      <w:pPr>
        <w:spacing w:before="89"/>
        <w:ind w:right="2766" w:firstLine="2497" w:firstLineChars="800"/>
        <w:jc w:val="center"/>
        <w:rPr>
          <w:rFonts w:hint="default"/>
          <w:b/>
          <w:spacing w:val="-4"/>
          <w:sz w:val="32"/>
          <w:szCs w:val="32"/>
          <w:lang w:val="en-US"/>
        </w:rPr>
      </w:pPr>
    </w:p>
    <w:p>
      <w:pPr>
        <w:spacing w:before="89"/>
        <w:ind w:right="2766" w:firstLine="2497" w:firstLineChars="800"/>
        <w:jc w:val="left"/>
        <w:rPr>
          <w:rFonts w:hint="default"/>
          <w:b/>
          <w:spacing w:val="-4"/>
          <w:sz w:val="32"/>
          <w:szCs w:val="32"/>
          <w:lang w:val="en-US"/>
        </w:rPr>
        <w:sectPr>
          <w:pgSz w:w="11910" w:h="16840"/>
          <w:pgMar w:top="1580" w:right="1280" w:bottom="280" w:left="13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3" w:line="240" w:lineRule="auto"/>
        <w:rPr>
          <w:b/>
          <w:sz w:val="27"/>
        </w:rPr>
      </w:pPr>
    </w:p>
    <w:p>
      <w:pPr>
        <w:spacing w:before="89"/>
        <w:ind w:right="2766" w:firstLine="2561" w:firstLineChars="800"/>
        <w:jc w:val="center"/>
        <w:rPr>
          <w:rFonts w:hint="default"/>
          <w:b/>
          <w:spacing w:val="-4"/>
          <w:sz w:val="32"/>
          <w:szCs w:val="32"/>
          <w:lang w:val="en-US"/>
        </w:rPr>
      </w:pPr>
      <w:r>
        <w:rPr>
          <w:b/>
          <w:sz w:val="32"/>
          <w:szCs w:val="32"/>
        </w:rPr>
        <w:t>CAHAPTER</w:t>
      </w:r>
      <w:r>
        <w:rPr>
          <w:b/>
          <w:spacing w:val="-4"/>
          <w:sz w:val="32"/>
          <w:szCs w:val="32"/>
        </w:rPr>
        <w:t xml:space="preserve"> </w:t>
      </w:r>
      <w:r>
        <w:rPr>
          <w:rFonts w:hint="default"/>
          <w:b/>
          <w:spacing w:val="-4"/>
          <w:sz w:val="32"/>
          <w:szCs w:val="32"/>
          <w:lang w:val="en-US"/>
        </w:rPr>
        <w:t>4</w:t>
      </w:r>
    </w:p>
    <w:p>
      <w:pPr>
        <w:pStyle w:val="5"/>
        <w:spacing w:before="7"/>
        <w:rPr>
          <w:rFonts w:ascii="Calibri"/>
          <w:b/>
        </w:rPr>
      </w:pPr>
    </w:p>
    <w:p>
      <w:pPr>
        <w:spacing w:before="86"/>
        <w:ind w:left="100" w:right="0" w:firstLine="0"/>
        <w:jc w:val="left"/>
        <w:rPr>
          <w:b/>
          <w:sz w:val="32"/>
        </w:rPr>
      </w:pPr>
      <w:r>
        <w:rPr>
          <w:b/>
          <w:sz w:val="32"/>
        </w:rPr>
        <w:t>4.0</w:t>
      </w:r>
      <w:r>
        <w:rPr>
          <w:b/>
          <w:spacing w:val="77"/>
          <w:sz w:val="32"/>
        </w:rPr>
        <w:t xml:space="preserve"> </w:t>
      </w:r>
      <w:r>
        <w:rPr>
          <w:b/>
          <w:sz w:val="32"/>
        </w:rPr>
        <w:t>System</w:t>
      </w:r>
      <w:r>
        <w:rPr>
          <w:b/>
          <w:spacing w:val="-4"/>
          <w:sz w:val="32"/>
        </w:rPr>
        <w:t xml:space="preserve"> </w:t>
      </w:r>
      <w:r>
        <w:rPr>
          <w:b/>
          <w:sz w:val="32"/>
        </w:rPr>
        <w:t>Design</w:t>
      </w:r>
      <w:r>
        <w:rPr>
          <w:b/>
          <w:spacing w:val="-2"/>
          <w:sz w:val="32"/>
        </w:rPr>
        <w:t xml:space="preserve"> </w:t>
      </w:r>
      <w:r>
        <w:rPr>
          <w:b/>
          <w:sz w:val="32"/>
        </w:rPr>
        <w:t>&amp;</w:t>
      </w:r>
      <w:r>
        <w:rPr>
          <w:b/>
          <w:spacing w:val="-2"/>
          <w:sz w:val="32"/>
        </w:rPr>
        <w:t xml:space="preserve"> </w:t>
      </w:r>
      <w:r>
        <w:rPr>
          <w:b/>
          <w:sz w:val="32"/>
        </w:rPr>
        <w:t>Modelling :</w:t>
      </w:r>
    </w:p>
    <w:p>
      <w:pPr>
        <w:spacing w:before="89"/>
        <w:ind w:right="2766"/>
        <w:jc w:val="left"/>
        <w:rPr>
          <w:rFonts w:hint="default"/>
          <w:b/>
          <w:spacing w:val="-4"/>
          <w:sz w:val="32"/>
          <w:szCs w:val="32"/>
          <w:lang w:val="en-US"/>
        </w:rPr>
      </w:pPr>
    </w:p>
    <w:p>
      <w:pPr>
        <w:spacing w:before="89"/>
        <w:ind w:right="2766" w:firstLine="680" w:firstLineChars="250"/>
        <w:jc w:val="both"/>
        <w:rPr>
          <w:rFonts w:hint="default"/>
          <w:b/>
          <w:spacing w:val="-4"/>
          <w:sz w:val="28"/>
          <w:szCs w:val="28"/>
          <w:lang w:val="en-US"/>
        </w:rPr>
      </w:pPr>
      <w:r>
        <w:rPr>
          <w:rFonts w:hint="default"/>
          <w:b/>
          <w:spacing w:val="-4"/>
          <w:sz w:val="28"/>
          <w:szCs w:val="28"/>
          <w:lang w:val="en-US"/>
        </w:rPr>
        <w:t>Use Case Diagram :</w:t>
      </w:r>
    </w:p>
    <w:p>
      <w:pPr>
        <w:spacing w:before="89"/>
        <w:ind w:right="2766"/>
        <w:jc w:val="left"/>
        <w:rPr>
          <w:rFonts w:hint="default"/>
          <w:b/>
          <w:spacing w:val="-4"/>
          <w:sz w:val="32"/>
          <w:szCs w:val="32"/>
          <w:lang w:val="en-US"/>
        </w:rPr>
      </w:pPr>
    </w:p>
    <w:p>
      <w:pPr>
        <w:spacing w:before="89"/>
        <w:ind w:right="2766"/>
        <w:jc w:val="both"/>
        <w:rPr>
          <w:rFonts w:hint="default"/>
          <w:b/>
          <w:spacing w:val="-4"/>
          <w:sz w:val="32"/>
          <w:szCs w:val="32"/>
          <w:lang w:val="en-US"/>
        </w:rPr>
        <w:sectPr>
          <w:pgSz w:w="11910" w:h="16840"/>
          <w:pgMar w:top="1580" w:right="1280" w:bottom="280" w:left="13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rFonts w:hint="default"/>
          <w:b/>
          <w:spacing w:val="-4"/>
          <w:sz w:val="32"/>
          <w:szCs w:val="32"/>
          <w:lang w:val="en-US"/>
        </w:rPr>
        <w:drawing>
          <wp:inline distT="0" distB="0" distL="114300" distR="114300">
            <wp:extent cx="4678680" cy="3543300"/>
            <wp:effectExtent l="0" t="0" r="0" b="7620"/>
            <wp:docPr id="2" name="Picture 2" descr="Log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in Diagram"/>
                    <pic:cNvPicPr>
                      <a:picLocks noChangeAspect="1"/>
                    </pic:cNvPicPr>
                  </pic:nvPicPr>
                  <pic:blipFill>
                    <a:blip r:embed="rId7"/>
                    <a:stretch>
                      <a:fillRect/>
                    </a:stretch>
                  </pic:blipFill>
                  <pic:spPr>
                    <a:xfrm>
                      <a:off x="0" y="0"/>
                      <a:ext cx="4678680" cy="3543300"/>
                    </a:xfrm>
                    <a:prstGeom prst="rect">
                      <a:avLst/>
                    </a:prstGeom>
                  </pic:spPr>
                </pic:pic>
              </a:graphicData>
            </a:graphic>
          </wp:inline>
        </w:drawing>
      </w:r>
    </w:p>
    <w:p>
      <w:pPr>
        <w:pStyle w:val="5"/>
        <w:rPr>
          <w:rFonts w:ascii="Calibri"/>
          <w:b/>
          <w:sz w:val="20"/>
        </w:rPr>
      </w:pPr>
    </w:p>
    <w:p>
      <w:pPr>
        <w:pStyle w:val="5"/>
        <w:rPr>
          <w:rFonts w:ascii="Calibri"/>
          <w:b/>
          <w:sz w:val="20"/>
        </w:rPr>
      </w:pPr>
    </w:p>
    <w:p>
      <w:pPr>
        <w:pStyle w:val="5"/>
        <w:rPr>
          <w:rFonts w:ascii="Calibri"/>
          <w:b/>
          <w:sz w:val="20"/>
        </w:rPr>
      </w:pPr>
    </w:p>
    <w:p>
      <w:pPr>
        <w:pStyle w:val="5"/>
        <w:rPr>
          <w:rFonts w:ascii="Calibri"/>
          <w:b/>
          <w:sz w:val="20"/>
        </w:rPr>
      </w:pPr>
    </w:p>
    <w:p>
      <w:pPr>
        <w:spacing w:after="0"/>
        <w:jc w:val="left"/>
        <w:rPr>
          <w:rFonts w:hint="default"/>
          <w:sz w:val="32"/>
          <w:lang w:val="en-US"/>
        </w:rPr>
        <w:sectPr>
          <w:pgSz w:w="11910" w:h="16840"/>
          <w:pgMar w:top="1580" w:right="1280" w:bottom="280" w:left="13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rFonts w:hint="default"/>
          <w:sz w:val="32"/>
          <w:lang w:val="en-US"/>
        </w:rPr>
        <w:t xml:space="preserve">    </w:t>
      </w:r>
      <w:r>
        <w:rPr>
          <w:rFonts w:hint="default"/>
          <w:sz w:val="32"/>
          <w:lang w:val="en-US"/>
        </w:rPr>
        <w:drawing>
          <wp:inline distT="0" distB="0" distL="114300" distR="114300">
            <wp:extent cx="5893435" cy="4086225"/>
            <wp:effectExtent l="0" t="0" r="4445" b="13335"/>
            <wp:docPr id="3" name="Picture 3"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 Case Diagram"/>
                    <pic:cNvPicPr>
                      <a:picLocks noChangeAspect="1"/>
                    </pic:cNvPicPr>
                  </pic:nvPicPr>
                  <pic:blipFill>
                    <a:blip r:embed="rId8"/>
                    <a:stretch>
                      <a:fillRect/>
                    </a:stretch>
                  </pic:blipFill>
                  <pic:spPr>
                    <a:xfrm>
                      <a:off x="0" y="0"/>
                      <a:ext cx="5893435" cy="4086225"/>
                    </a:xfrm>
                    <a:prstGeom prst="rect">
                      <a:avLst/>
                    </a:prstGeom>
                  </pic:spPr>
                </pic:pic>
              </a:graphicData>
            </a:graphic>
          </wp:inline>
        </w:drawing>
      </w:r>
    </w:p>
    <w:p>
      <w:pPr>
        <w:numPr>
          <w:numId w:val="0"/>
        </w:numPr>
        <w:ind w:right="0" w:rightChars="0" w:firstLine="560" w:firstLineChars="200"/>
        <w:rPr>
          <w:rFonts w:hint="default"/>
          <w:b/>
          <w:sz w:val="28"/>
          <w:szCs w:val="28"/>
          <w:lang w:val="en-US"/>
        </w:rPr>
      </w:pPr>
      <w:r>
        <w:rPr>
          <w:b/>
          <w:sz w:val="28"/>
          <w:szCs w:val="28"/>
        </w:rPr>
        <w:t>Data Flow Diagram</w:t>
      </w:r>
      <w:r>
        <w:rPr>
          <w:rFonts w:hint="default"/>
          <w:b/>
          <w:sz w:val="28"/>
          <w:szCs w:val="28"/>
          <w:lang w:val="en-US"/>
        </w:rPr>
        <w:t xml:space="preserve"> : </w:t>
      </w:r>
    </w:p>
    <w:p>
      <w:pPr>
        <w:numPr>
          <w:numId w:val="0"/>
        </w:numPr>
        <w:ind w:right="0" w:rightChars="0" w:firstLine="560" w:firstLineChars="200"/>
        <w:rPr>
          <w:rFonts w:hint="default"/>
          <w:b/>
          <w:sz w:val="28"/>
          <w:szCs w:val="28"/>
          <w:lang w:val="en-US"/>
        </w:rPr>
      </w:pPr>
    </w:p>
    <w:p>
      <w:pPr>
        <w:numPr>
          <w:numId w:val="0"/>
        </w:numPr>
        <w:ind w:right="0" w:rightChars="0" w:firstLine="560" w:firstLineChars="200"/>
        <w:jc w:val="center"/>
        <w:rPr>
          <w:rFonts w:hint="default"/>
          <w:b/>
          <w:sz w:val="28"/>
          <w:szCs w:val="28"/>
          <w:lang w:val="en-US"/>
        </w:rPr>
      </w:pPr>
      <w:r>
        <w:rPr>
          <w:rFonts w:hint="default"/>
          <w:b/>
          <w:sz w:val="28"/>
          <w:szCs w:val="28"/>
          <w:lang w:val="en-US"/>
        </w:rPr>
        <w:drawing>
          <wp:inline distT="0" distB="0" distL="114300" distR="114300">
            <wp:extent cx="5798820" cy="4076700"/>
            <wp:effectExtent l="0" t="0" r="7620" b="7620"/>
            <wp:docPr id="4" name="Picture 4" descr="DFD 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FD Level 0"/>
                    <pic:cNvPicPr>
                      <a:picLocks noChangeAspect="1"/>
                    </pic:cNvPicPr>
                  </pic:nvPicPr>
                  <pic:blipFill>
                    <a:blip r:embed="rId9"/>
                    <a:stretch>
                      <a:fillRect/>
                    </a:stretch>
                  </pic:blipFill>
                  <pic:spPr>
                    <a:xfrm>
                      <a:off x="0" y="0"/>
                      <a:ext cx="5798820" cy="4076700"/>
                    </a:xfrm>
                    <a:prstGeom prst="rect">
                      <a:avLst/>
                    </a:prstGeom>
                  </pic:spPr>
                </pic:pic>
              </a:graphicData>
            </a:graphic>
          </wp:inline>
        </w:drawing>
      </w: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jc w:val="center"/>
        <w:rPr>
          <w:rFonts w:hint="default"/>
          <w:b/>
          <w:sz w:val="20"/>
          <w:lang w:val="en-US"/>
        </w:rPr>
      </w:pPr>
      <w:r>
        <w:rPr>
          <w:rFonts w:hint="default"/>
          <w:b/>
          <w:sz w:val="20"/>
          <w:lang w:val="en-US"/>
        </w:rPr>
        <w:drawing>
          <wp:inline distT="0" distB="0" distL="114300" distR="114300">
            <wp:extent cx="4244340" cy="5600700"/>
            <wp:effectExtent l="0" t="0" r="7620" b="7620"/>
            <wp:docPr id="6" name="Picture 6" descr="DFD 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FD Level 1"/>
                    <pic:cNvPicPr>
                      <a:picLocks noChangeAspect="1"/>
                    </pic:cNvPicPr>
                  </pic:nvPicPr>
                  <pic:blipFill>
                    <a:blip r:embed="rId10"/>
                    <a:stretch>
                      <a:fillRect/>
                    </a:stretch>
                  </pic:blipFill>
                  <pic:spPr>
                    <a:xfrm>
                      <a:off x="0" y="0"/>
                      <a:ext cx="4244340" cy="5600700"/>
                    </a:xfrm>
                    <a:prstGeom prst="rect">
                      <a:avLst/>
                    </a:prstGeom>
                  </pic:spPr>
                </pic:pic>
              </a:graphicData>
            </a:graphic>
          </wp:inline>
        </w:drawing>
      </w: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8"/>
          <w:szCs w:val="28"/>
        </w:rPr>
      </w:pPr>
    </w:p>
    <w:p>
      <w:pPr>
        <w:spacing w:before="0" w:line="240" w:lineRule="auto"/>
        <w:rPr>
          <w:rFonts w:hint="default"/>
          <w:b/>
          <w:sz w:val="28"/>
          <w:szCs w:val="28"/>
          <w:lang w:val="en-US"/>
        </w:rPr>
      </w:pPr>
      <w:r>
        <w:rPr>
          <w:b/>
          <w:sz w:val="28"/>
          <w:szCs w:val="28"/>
        </w:rPr>
        <w:t xml:space="preserve"> Sequence Diagram</w:t>
      </w:r>
      <w:r>
        <w:rPr>
          <w:rFonts w:hint="default"/>
          <w:b/>
          <w:sz w:val="28"/>
          <w:szCs w:val="28"/>
          <w:lang w:val="en-US"/>
        </w:rPr>
        <w:t xml:space="preserve"> : </w:t>
      </w:r>
    </w:p>
    <w:p>
      <w:pPr>
        <w:spacing w:before="0" w:line="240" w:lineRule="auto"/>
        <w:rPr>
          <w:rFonts w:hint="default"/>
          <w:b/>
          <w:sz w:val="28"/>
          <w:szCs w:val="28"/>
          <w:lang w:val="en-US"/>
        </w:rPr>
      </w:pPr>
    </w:p>
    <w:p>
      <w:pPr>
        <w:spacing w:before="0" w:line="240" w:lineRule="auto"/>
        <w:rPr>
          <w:rFonts w:hint="default"/>
          <w:b/>
          <w:sz w:val="28"/>
          <w:szCs w:val="28"/>
          <w:lang w:val="en-US"/>
        </w:rPr>
      </w:pPr>
      <w:r>
        <w:rPr>
          <w:rFonts w:hint="default"/>
          <w:b/>
          <w:sz w:val="28"/>
          <w:szCs w:val="28"/>
          <w:lang w:val="en-US"/>
        </w:rPr>
        <w:drawing>
          <wp:inline distT="0" distB="0" distL="114300" distR="114300">
            <wp:extent cx="5676900" cy="4030980"/>
            <wp:effectExtent l="0" t="0" r="7620" b="7620"/>
            <wp:docPr id="7" name="Picture 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quence Diagram"/>
                    <pic:cNvPicPr>
                      <a:picLocks noChangeAspect="1"/>
                    </pic:cNvPicPr>
                  </pic:nvPicPr>
                  <pic:blipFill>
                    <a:blip r:embed="rId11"/>
                    <a:stretch>
                      <a:fillRect/>
                    </a:stretch>
                  </pic:blipFill>
                  <pic:spPr>
                    <a:xfrm>
                      <a:off x="0" y="0"/>
                      <a:ext cx="5676900" cy="4030980"/>
                    </a:xfrm>
                    <a:prstGeom prst="rect">
                      <a:avLst/>
                    </a:prstGeom>
                  </pic:spPr>
                </pic:pic>
              </a:graphicData>
            </a:graphic>
          </wp:inline>
        </w:drawing>
      </w: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bCs w:val="0"/>
          <w:sz w:val="28"/>
          <w:szCs w:val="28"/>
        </w:rPr>
      </w:pPr>
    </w:p>
    <w:p>
      <w:pPr>
        <w:spacing w:before="0" w:line="240" w:lineRule="auto"/>
        <w:ind w:firstLine="280" w:firstLineChars="100"/>
        <w:rPr>
          <w:rFonts w:hint="default"/>
          <w:b/>
          <w:bCs w:val="0"/>
          <w:sz w:val="28"/>
          <w:szCs w:val="28"/>
          <w:lang w:val="en-US"/>
        </w:rPr>
      </w:pPr>
      <w:r>
        <w:rPr>
          <w:b/>
          <w:bCs w:val="0"/>
          <w:sz w:val="28"/>
          <w:szCs w:val="28"/>
        </w:rPr>
        <w:t>Activity Diagram</w:t>
      </w:r>
      <w:r>
        <w:rPr>
          <w:rFonts w:hint="default"/>
          <w:b/>
          <w:bCs w:val="0"/>
          <w:sz w:val="28"/>
          <w:szCs w:val="28"/>
          <w:lang w:val="en-US"/>
        </w:rPr>
        <w:t xml:space="preserve"> :</w:t>
      </w:r>
    </w:p>
    <w:p>
      <w:pPr>
        <w:spacing w:before="0" w:line="240" w:lineRule="auto"/>
        <w:ind w:firstLine="280" w:firstLineChars="100"/>
        <w:rPr>
          <w:rFonts w:hint="default"/>
          <w:b/>
          <w:bCs w:val="0"/>
          <w:sz w:val="28"/>
          <w:szCs w:val="28"/>
          <w:lang w:val="en-US"/>
        </w:rPr>
      </w:pPr>
    </w:p>
    <w:p>
      <w:pPr>
        <w:spacing w:before="0" w:line="240" w:lineRule="auto"/>
        <w:ind w:firstLine="280" w:firstLineChars="100"/>
        <w:jc w:val="center"/>
        <w:rPr>
          <w:rFonts w:hint="default"/>
          <w:b/>
          <w:bCs w:val="0"/>
          <w:sz w:val="28"/>
          <w:szCs w:val="28"/>
          <w:lang w:val="en-US"/>
        </w:rPr>
      </w:pPr>
      <w:r>
        <w:rPr>
          <w:rFonts w:hint="default"/>
          <w:b/>
          <w:bCs w:val="0"/>
          <w:sz w:val="28"/>
          <w:szCs w:val="28"/>
          <w:lang w:val="en-US"/>
        </w:rPr>
        <w:drawing>
          <wp:inline distT="0" distB="0" distL="114300" distR="114300">
            <wp:extent cx="4196080" cy="7218680"/>
            <wp:effectExtent l="0" t="0" r="10160" b="5080"/>
            <wp:docPr id="8" name="Picture 8"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ctivity Diagram"/>
                    <pic:cNvPicPr>
                      <a:picLocks noChangeAspect="1"/>
                    </pic:cNvPicPr>
                  </pic:nvPicPr>
                  <pic:blipFill>
                    <a:blip r:embed="rId12"/>
                    <a:stretch>
                      <a:fillRect/>
                    </a:stretch>
                  </pic:blipFill>
                  <pic:spPr>
                    <a:xfrm>
                      <a:off x="0" y="0"/>
                      <a:ext cx="4196080" cy="7218680"/>
                    </a:xfrm>
                    <a:prstGeom prst="rect">
                      <a:avLst/>
                    </a:prstGeom>
                  </pic:spPr>
                </pic:pic>
              </a:graphicData>
            </a:graphic>
          </wp:inline>
        </w:drawing>
      </w:r>
    </w:p>
    <w:p>
      <w:pPr>
        <w:spacing w:before="0" w:line="240" w:lineRule="auto"/>
        <w:ind w:firstLine="280" w:firstLineChars="100"/>
        <w:jc w:val="center"/>
        <w:rPr>
          <w:rFonts w:hint="default"/>
          <w:b/>
          <w:bCs w:val="0"/>
          <w:sz w:val="28"/>
          <w:szCs w:val="28"/>
          <w:lang w:val="en-US"/>
        </w:rPr>
      </w:pPr>
    </w:p>
    <w:p>
      <w:pPr>
        <w:spacing w:before="0" w:line="240" w:lineRule="auto"/>
        <w:ind w:firstLine="280" w:firstLineChars="100"/>
        <w:jc w:val="center"/>
        <w:rPr>
          <w:rFonts w:hint="default"/>
          <w:b/>
          <w:bCs w:val="0"/>
          <w:sz w:val="28"/>
          <w:szCs w:val="28"/>
          <w:lang w:val="en-US"/>
        </w:rPr>
      </w:pPr>
    </w:p>
    <w:p>
      <w:pPr>
        <w:spacing w:before="0" w:line="240" w:lineRule="auto"/>
        <w:ind w:firstLine="280" w:firstLineChars="100"/>
        <w:jc w:val="center"/>
        <w:rPr>
          <w:rFonts w:hint="default"/>
          <w:b/>
          <w:bCs w:val="0"/>
          <w:sz w:val="28"/>
          <w:szCs w:val="28"/>
          <w:lang w:val="en-US"/>
        </w:rPr>
      </w:pPr>
    </w:p>
    <w:p>
      <w:pPr>
        <w:spacing w:before="0" w:line="240" w:lineRule="auto"/>
        <w:ind w:firstLine="280" w:firstLineChars="100"/>
        <w:jc w:val="center"/>
        <w:rPr>
          <w:rFonts w:hint="default"/>
          <w:b/>
          <w:bCs w:val="0"/>
          <w:sz w:val="28"/>
          <w:szCs w:val="28"/>
          <w:lang w:val="en-US"/>
        </w:rPr>
      </w:pPr>
    </w:p>
    <w:p>
      <w:pPr>
        <w:spacing w:before="0" w:line="240" w:lineRule="auto"/>
        <w:ind w:firstLine="280" w:firstLineChars="100"/>
        <w:jc w:val="center"/>
        <w:rPr>
          <w:rFonts w:hint="default"/>
          <w:b/>
          <w:bCs w:val="0"/>
          <w:sz w:val="28"/>
          <w:szCs w:val="28"/>
          <w:lang w:val="en-US"/>
        </w:rPr>
      </w:pPr>
    </w:p>
    <w:p>
      <w:pPr>
        <w:spacing w:before="0" w:line="240" w:lineRule="auto"/>
        <w:ind w:firstLine="280" w:firstLineChars="100"/>
        <w:jc w:val="center"/>
        <w:rPr>
          <w:rFonts w:hint="default"/>
          <w:b/>
          <w:bCs w:val="0"/>
          <w:sz w:val="28"/>
          <w:szCs w:val="28"/>
          <w:lang w:val="en-US"/>
        </w:rPr>
      </w:pPr>
    </w:p>
    <w:p>
      <w:pPr>
        <w:spacing w:before="0" w:line="240" w:lineRule="auto"/>
        <w:ind w:firstLine="280" w:firstLineChars="100"/>
        <w:jc w:val="center"/>
        <w:rPr>
          <w:rFonts w:hint="default"/>
          <w:b/>
          <w:bCs w:val="0"/>
          <w:sz w:val="28"/>
          <w:szCs w:val="28"/>
          <w:lang w:val="en-US"/>
        </w:rPr>
      </w:pPr>
    </w:p>
    <w:p>
      <w:pPr>
        <w:spacing w:before="0" w:line="240" w:lineRule="auto"/>
        <w:rPr>
          <w:b/>
          <w:sz w:val="20"/>
        </w:rPr>
      </w:pPr>
    </w:p>
    <w:p>
      <w:pPr>
        <w:spacing w:before="89"/>
        <w:ind w:right="2766"/>
        <w:jc w:val="both"/>
      </w:pPr>
      <w:r>
        <w:drawing>
          <wp:inline distT="0" distB="0" distL="114300" distR="114300">
            <wp:extent cx="4572000" cy="4960620"/>
            <wp:effectExtent l="0" t="0" r="0" b="762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3"/>
                    <a:stretch>
                      <a:fillRect/>
                    </a:stretch>
                  </pic:blipFill>
                  <pic:spPr>
                    <a:xfrm>
                      <a:off x="0" y="0"/>
                      <a:ext cx="4572000" cy="4960620"/>
                    </a:xfrm>
                    <a:prstGeom prst="rect">
                      <a:avLst/>
                    </a:prstGeom>
                    <a:noFill/>
                    <a:ln>
                      <a:noFill/>
                    </a:ln>
                  </pic:spPr>
                </pic:pic>
              </a:graphicData>
            </a:graphic>
          </wp:inline>
        </w:drawing>
      </w:r>
    </w:p>
    <w:p>
      <w:pPr>
        <w:spacing w:before="89"/>
        <w:ind w:right="2766"/>
        <w:jc w:val="both"/>
      </w:pPr>
    </w:p>
    <w:p>
      <w:pPr>
        <w:spacing w:before="89"/>
        <w:ind w:right="2766"/>
        <w:jc w:val="both"/>
      </w:pPr>
      <w:r>
        <w:drawing>
          <wp:inline distT="0" distB="0" distL="114300" distR="114300">
            <wp:extent cx="5895975" cy="2926715"/>
            <wp:effectExtent l="0" t="0" r="1905" b="1460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4"/>
                    <a:stretch>
                      <a:fillRect/>
                    </a:stretch>
                  </pic:blipFill>
                  <pic:spPr>
                    <a:xfrm>
                      <a:off x="0" y="0"/>
                      <a:ext cx="5895975" cy="2926715"/>
                    </a:xfrm>
                    <a:prstGeom prst="rect">
                      <a:avLst/>
                    </a:prstGeom>
                    <a:noFill/>
                    <a:ln>
                      <a:noFill/>
                    </a:ln>
                  </pic:spPr>
                </pic:pic>
              </a:graphicData>
            </a:graphic>
          </wp:inline>
        </w:drawing>
      </w:r>
    </w:p>
    <w:p>
      <w:pPr>
        <w:spacing w:before="89"/>
        <w:ind w:right="2766"/>
        <w:jc w:val="both"/>
      </w:pPr>
    </w:p>
    <w:p>
      <w:pPr>
        <w:spacing w:before="89"/>
        <w:ind w:right="2766"/>
        <w:jc w:val="both"/>
      </w:pPr>
    </w:p>
    <w:p>
      <w:pPr>
        <w:spacing w:before="89"/>
        <w:ind w:right="2766"/>
        <w:jc w:val="both"/>
      </w:pPr>
    </w:p>
    <w:p>
      <w:pPr>
        <w:spacing w:before="89"/>
        <w:ind w:right="2766"/>
        <w:jc w:val="both"/>
      </w:pPr>
    </w:p>
    <w:p>
      <w:pPr>
        <w:spacing w:before="89"/>
        <w:ind w:right="2766"/>
        <w:jc w:val="both"/>
      </w:pPr>
    </w:p>
    <w:p>
      <w:pPr>
        <w:spacing w:before="89"/>
        <w:ind w:right="2766"/>
        <w:jc w:val="both"/>
      </w:pPr>
    </w:p>
    <w:p>
      <w:pPr>
        <w:spacing w:before="89"/>
        <w:ind w:right="2766"/>
        <w:jc w:val="both"/>
      </w:pPr>
    </w:p>
    <w:p>
      <w:pPr>
        <w:spacing w:before="89"/>
        <w:ind w:right="2766"/>
        <w:jc w:val="both"/>
      </w:pPr>
    </w:p>
    <w:p>
      <w:pPr>
        <w:spacing w:before="89"/>
        <w:ind w:right="2766"/>
        <w:jc w:val="both"/>
      </w:pPr>
      <w:r>
        <w:drawing>
          <wp:inline distT="0" distB="0" distL="114300" distR="114300">
            <wp:extent cx="5895975" cy="2821940"/>
            <wp:effectExtent l="0" t="0" r="1905" b="1270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5"/>
                    <a:stretch>
                      <a:fillRect/>
                    </a:stretch>
                  </pic:blipFill>
                  <pic:spPr>
                    <a:xfrm>
                      <a:off x="0" y="0"/>
                      <a:ext cx="5895975" cy="2821940"/>
                    </a:xfrm>
                    <a:prstGeom prst="rect">
                      <a:avLst/>
                    </a:prstGeom>
                    <a:noFill/>
                    <a:ln>
                      <a:noFill/>
                    </a:ln>
                  </pic:spPr>
                </pic:pic>
              </a:graphicData>
            </a:graphic>
          </wp:inline>
        </w:drawing>
      </w:r>
    </w:p>
    <w:p>
      <w:pPr>
        <w:spacing w:before="89"/>
        <w:ind w:right="2766"/>
        <w:jc w:val="both"/>
      </w:pPr>
    </w:p>
    <w:p>
      <w:pPr>
        <w:spacing w:before="89"/>
        <w:ind w:right="2766"/>
        <w:jc w:val="both"/>
      </w:pPr>
    </w:p>
    <w:p>
      <w:pPr>
        <w:spacing w:before="89"/>
        <w:ind w:right="2766" w:firstLine="2561" w:firstLineChars="800"/>
        <w:jc w:val="center"/>
        <w:rPr>
          <w:b/>
          <w:sz w:val="32"/>
          <w:szCs w:val="32"/>
        </w:rPr>
      </w:pPr>
    </w:p>
    <w:p>
      <w:pPr>
        <w:spacing w:before="89"/>
        <w:ind w:right="2766" w:firstLine="2561" w:firstLineChars="800"/>
        <w:jc w:val="center"/>
        <w:rPr>
          <w:b/>
          <w:sz w:val="32"/>
          <w:szCs w:val="32"/>
        </w:rPr>
      </w:pPr>
    </w:p>
    <w:p>
      <w:pPr>
        <w:spacing w:before="89"/>
        <w:ind w:right="2766" w:firstLine="2561" w:firstLineChars="800"/>
        <w:jc w:val="center"/>
        <w:rPr>
          <w:b/>
          <w:sz w:val="32"/>
          <w:szCs w:val="32"/>
        </w:rPr>
      </w:pPr>
    </w:p>
    <w:p>
      <w:pPr>
        <w:spacing w:before="89"/>
        <w:ind w:right="2766" w:firstLine="2561" w:firstLineChars="800"/>
        <w:jc w:val="center"/>
        <w:rPr>
          <w:b/>
          <w:sz w:val="32"/>
          <w:szCs w:val="32"/>
        </w:rPr>
      </w:pPr>
    </w:p>
    <w:p>
      <w:pPr>
        <w:spacing w:before="89"/>
        <w:ind w:right="2766" w:firstLine="2561" w:firstLineChars="800"/>
        <w:jc w:val="center"/>
        <w:rPr>
          <w:b/>
          <w:sz w:val="32"/>
          <w:szCs w:val="32"/>
        </w:rPr>
      </w:pPr>
    </w:p>
    <w:p>
      <w:pPr>
        <w:spacing w:before="89"/>
        <w:ind w:right="2766" w:firstLine="2561" w:firstLineChars="800"/>
        <w:jc w:val="center"/>
        <w:rPr>
          <w:b/>
          <w:sz w:val="32"/>
          <w:szCs w:val="32"/>
        </w:rPr>
      </w:pPr>
    </w:p>
    <w:p>
      <w:pPr>
        <w:spacing w:before="89"/>
        <w:ind w:right="2766" w:firstLine="2561" w:firstLineChars="800"/>
        <w:jc w:val="center"/>
        <w:rPr>
          <w:b/>
          <w:sz w:val="32"/>
          <w:szCs w:val="32"/>
        </w:rPr>
      </w:pPr>
    </w:p>
    <w:p>
      <w:pPr>
        <w:spacing w:before="89"/>
        <w:ind w:right="2766" w:firstLine="2561" w:firstLineChars="800"/>
        <w:jc w:val="center"/>
        <w:rPr>
          <w:b/>
          <w:sz w:val="32"/>
          <w:szCs w:val="32"/>
        </w:rPr>
      </w:pPr>
    </w:p>
    <w:p>
      <w:pPr>
        <w:spacing w:before="89"/>
        <w:ind w:right="2766" w:firstLine="2561" w:firstLineChars="800"/>
        <w:jc w:val="center"/>
        <w:rPr>
          <w:b/>
          <w:sz w:val="32"/>
          <w:szCs w:val="32"/>
        </w:rPr>
      </w:pPr>
    </w:p>
    <w:p>
      <w:pPr>
        <w:spacing w:before="89"/>
        <w:ind w:right="2766" w:firstLine="2561" w:firstLineChars="800"/>
        <w:jc w:val="center"/>
        <w:rPr>
          <w:b/>
          <w:sz w:val="32"/>
          <w:szCs w:val="32"/>
        </w:rPr>
      </w:pPr>
    </w:p>
    <w:p>
      <w:pPr>
        <w:spacing w:before="89"/>
        <w:ind w:right="2766" w:firstLine="2561" w:firstLineChars="800"/>
        <w:jc w:val="center"/>
        <w:rPr>
          <w:b/>
          <w:sz w:val="32"/>
          <w:szCs w:val="32"/>
        </w:rPr>
      </w:pPr>
    </w:p>
    <w:p>
      <w:pPr>
        <w:spacing w:before="89"/>
        <w:ind w:right="2766" w:firstLine="2561" w:firstLineChars="800"/>
        <w:jc w:val="center"/>
        <w:rPr>
          <w:b/>
          <w:sz w:val="32"/>
          <w:szCs w:val="32"/>
        </w:rPr>
      </w:pPr>
    </w:p>
    <w:p>
      <w:pPr>
        <w:spacing w:before="89"/>
        <w:ind w:right="2766" w:firstLine="2561" w:firstLineChars="800"/>
        <w:jc w:val="center"/>
        <w:rPr>
          <w:b/>
          <w:sz w:val="32"/>
          <w:szCs w:val="32"/>
        </w:rPr>
      </w:pPr>
    </w:p>
    <w:p>
      <w:pPr>
        <w:spacing w:before="89"/>
        <w:ind w:right="2766" w:firstLine="2561" w:firstLineChars="800"/>
        <w:jc w:val="center"/>
        <w:rPr>
          <w:b/>
          <w:sz w:val="32"/>
          <w:szCs w:val="32"/>
        </w:rPr>
      </w:pPr>
    </w:p>
    <w:p>
      <w:pPr>
        <w:spacing w:before="89"/>
        <w:ind w:right="2766" w:firstLine="2561" w:firstLineChars="800"/>
        <w:jc w:val="center"/>
        <w:rPr>
          <w:b/>
          <w:sz w:val="32"/>
          <w:szCs w:val="32"/>
        </w:rPr>
      </w:pPr>
    </w:p>
    <w:p>
      <w:pPr>
        <w:spacing w:before="89"/>
        <w:ind w:right="2766" w:firstLine="2561" w:firstLineChars="800"/>
        <w:jc w:val="center"/>
        <w:rPr>
          <w:b/>
          <w:sz w:val="32"/>
          <w:szCs w:val="32"/>
        </w:rPr>
      </w:pPr>
    </w:p>
    <w:p>
      <w:pPr>
        <w:spacing w:before="89"/>
        <w:ind w:right="2766" w:firstLine="2561" w:firstLineChars="800"/>
        <w:jc w:val="center"/>
        <w:rPr>
          <w:b/>
          <w:sz w:val="32"/>
          <w:szCs w:val="32"/>
        </w:rPr>
      </w:pPr>
    </w:p>
    <w:p>
      <w:pPr>
        <w:spacing w:before="89"/>
        <w:ind w:right="2766" w:firstLine="2561" w:firstLineChars="800"/>
        <w:jc w:val="center"/>
        <w:rPr>
          <w:b/>
          <w:sz w:val="32"/>
          <w:szCs w:val="32"/>
        </w:rPr>
      </w:pPr>
    </w:p>
    <w:p>
      <w:pPr>
        <w:spacing w:before="89"/>
        <w:ind w:right="2766" w:firstLine="2561" w:firstLineChars="800"/>
        <w:jc w:val="center"/>
        <w:rPr>
          <w:b/>
          <w:sz w:val="32"/>
          <w:szCs w:val="32"/>
        </w:rPr>
      </w:pPr>
    </w:p>
    <w:p>
      <w:pPr>
        <w:spacing w:before="89"/>
        <w:ind w:right="2766"/>
        <w:jc w:val="both"/>
        <w:rPr>
          <w:b/>
          <w:sz w:val="32"/>
          <w:szCs w:val="32"/>
        </w:rPr>
      </w:pPr>
    </w:p>
    <w:p>
      <w:pPr>
        <w:spacing w:before="89"/>
        <w:ind w:right="2766"/>
        <w:jc w:val="both"/>
        <w:rPr>
          <w:b/>
          <w:sz w:val="32"/>
          <w:szCs w:val="32"/>
        </w:rPr>
      </w:pPr>
    </w:p>
    <w:p>
      <w:pPr>
        <w:spacing w:before="89"/>
        <w:ind w:right="2766" w:firstLine="2561" w:firstLineChars="800"/>
        <w:jc w:val="center"/>
        <w:rPr>
          <w:rFonts w:hint="default"/>
          <w:b/>
          <w:spacing w:val="-4"/>
          <w:sz w:val="32"/>
          <w:szCs w:val="32"/>
          <w:lang w:val="en-US"/>
        </w:rPr>
      </w:pPr>
      <w:r>
        <w:rPr>
          <w:b/>
          <w:sz w:val="32"/>
          <w:szCs w:val="32"/>
        </w:rPr>
        <w:t>CAHAPTER</w:t>
      </w:r>
      <w:r>
        <w:rPr>
          <w:b/>
          <w:spacing w:val="-4"/>
          <w:sz w:val="32"/>
          <w:szCs w:val="32"/>
        </w:rPr>
        <w:t xml:space="preserve"> </w:t>
      </w:r>
      <w:r>
        <w:rPr>
          <w:rFonts w:hint="default"/>
          <w:b/>
          <w:spacing w:val="-4"/>
          <w:sz w:val="32"/>
          <w:szCs w:val="32"/>
          <w:lang w:val="en-US"/>
        </w:rPr>
        <w:t>5</w:t>
      </w:r>
    </w:p>
    <w:p>
      <w:pPr>
        <w:spacing w:before="89"/>
        <w:ind w:right="2766" w:firstLine="2497" w:firstLineChars="800"/>
        <w:jc w:val="center"/>
        <w:rPr>
          <w:rFonts w:hint="default"/>
          <w:b/>
          <w:spacing w:val="-4"/>
          <w:sz w:val="32"/>
          <w:szCs w:val="32"/>
          <w:lang w:val="en-US"/>
        </w:rPr>
      </w:pPr>
    </w:p>
    <w:p>
      <w:pPr>
        <w:pStyle w:val="9"/>
        <w:numPr>
          <w:ilvl w:val="1"/>
          <w:numId w:val="3"/>
        </w:numPr>
        <w:tabs>
          <w:tab w:val="left" w:pos="662"/>
          <w:tab w:val="left" w:pos="663"/>
        </w:tabs>
        <w:spacing w:before="1" w:after="0" w:line="240" w:lineRule="auto"/>
        <w:ind w:left="662" w:right="0" w:hanging="563"/>
        <w:jc w:val="left"/>
        <w:rPr>
          <w:b/>
          <w:sz w:val="28"/>
        </w:rPr>
      </w:pPr>
      <w:r>
        <w:rPr>
          <w:b/>
          <w:sz w:val="28"/>
        </w:rPr>
        <w:t>Future</w:t>
      </w:r>
      <w:r>
        <w:rPr>
          <w:b/>
          <w:spacing w:val="-1"/>
          <w:sz w:val="28"/>
        </w:rPr>
        <w:t xml:space="preserve"> </w:t>
      </w:r>
      <w:r>
        <w:rPr>
          <w:b/>
          <w:sz w:val="28"/>
        </w:rPr>
        <w:t>Scope :</w:t>
      </w:r>
    </w:p>
    <w:p>
      <w:pPr>
        <w:pStyle w:val="9"/>
        <w:widowControl w:val="0"/>
        <w:numPr>
          <w:numId w:val="0"/>
        </w:numPr>
        <w:tabs>
          <w:tab w:val="left" w:pos="662"/>
          <w:tab w:val="left" w:pos="663"/>
        </w:tabs>
        <w:autoSpaceDE w:val="0"/>
        <w:autoSpaceDN w:val="0"/>
        <w:spacing w:before="1" w:after="0" w:line="240" w:lineRule="auto"/>
        <w:ind w:right="0" w:rightChars="0"/>
        <w:jc w:val="left"/>
        <w:rPr>
          <w:b/>
          <w:sz w:val="28"/>
        </w:rPr>
      </w:pPr>
    </w:p>
    <w:p>
      <w:pPr>
        <w:pStyle w:val="9"/>
        <w:widowControl w:val="0"/>
        <w:numPr>
          <w:numId w:val="0"/>
        </w:numPr>
        <w:tabs>
          <w:tab w:val="left" w:pos="662"/>
          <w:tab w:val="left" w:pos="663"/>
        </w:tabs>
        <w:autoSpaceDE w:val="0"/>
        <w:autoSpaceDN w:val="0"/>
        <w:spacing w:before="1" w:after="0" w:line="240" w:lineRule="auto"/>
        <w:ind w:right="0" w:rightChars="0"/>
        <w:jc w:val="left"/>
        <w:rPr>
          <w:b/>
          <w:sz w:val="28"/>
        </w:rPr>
      </w:pPr>
    </w:p>
    <w:p>
      <w:pPr>
        <w:pStyle w:val="9"/>
        <w:widowControl w:val="0"/>
        <w:numPr>
          <w:numId w:val="0"/>
        </w:numPr>
        <w:tabs>
          <w:tab w:val="left" w:pos="662"/>
          <w:tab w:val="left" w:pos="663"/>
        </w:tabs>
        <w:autoSpaceDE w:val="0"/>
        <w:autoSpaceDN w:val="0"/>
        <w:spacing w:before="1" w:after="0" w:line="240" w:lineRule="auto"/>
        <w:ind w:right="0" w:rightChars="0"/>
        <w:jc w:val="left"/>
        <w:rPr>
          <w:b/>
          <w:sz w:val="28"/>
        </w:rPr>
      </w:pPr>
    </w:p>
    <w:p>
      <w:pPr>
        <w:pStyle w:val="9"/>
        <w:widowControl w:val="0"/>
        <w:numPr>
          <w:numId w:val="0"/>
        </w:numPr>
        <w:tabs>
          <w:tab w:val="left" w:pos="662"/>
          <w:tab w:val="left" w:pos="663"/>
        </w:tabs>
        <w:autoSpaceDE w:val="0"/>
        <w:autoSpaceDN w:val="0"/>
        <w:spacing w:before="1" w:after="0" w:line="240" w:lineRule="auto"/>
        <w:ind w:right="0" w:rightChars="0"/>
        <w:jc w:val="left"/>
        <w:rPr>
          <w:b/>
          <w:sz w:val="28"/>
        </w:rPr>
      </w:pPr>
    </w:p>
    <w:p>
      <w:pPr>
        <w:pStyle w:val="9"/>
        <w:widowControl w:val="0"/>
        <w:numPr>
          <w:numId w:val="0"/>
        </w:numPr>
        <w:tabs>
          <w:tab w:val="left" w:pos="662"/>
          <w:tab w:val="left" w:pos="663"/>
        </w:tabs>
        <w:autoSpaceDE w:val="0"/>
        <w:autoSpaceDN w:val="0"/>
        <w:spacing w:before="1" w:after="0" w:line="240" w:lineRule="auto"/>
        <w:ind w:right="0" w:rightChars="0"/>
        <w:jc w:val="left"/>
        <w:rPr>
          <w:b/>
          <w:sz w:val="28"/>
        </w:rPr>
      </w:pPr>
    </w:p>
    <w:p>
      <w:pPr>
        <w:pStyle w:val="9"/>
        <w:widowControl w:val="0"/>
        <w:numPr>
          <w:numId w:val="0"/>
        </w:numPr>
        <w:tabs>
          <w:tab w:val="left" w:pos="662"/>
          <w:tab w:val="left" w:pos="663"/>
        </w:tabs>
        <w:autoSpaceDE w:val="0"/>
        <w:autoSpaceDN w:val="0"/>
        <w:spacing w:before="1" w:after="0" w:line="240" w:lineRule="auto"/>
        <w:ind w:right="0" w:rightChars="0"/>
        <w:jc w:val="left"/>
        <w:rPr>
          <w:b/>
          <w:sz w:val="28"/>
        </w:rPr>
      </w:pPr>
    </w:p>
    <w:p>
      <w:pPr>
        <w:pStyle w:val="9"/>
        <w:numPr>
          <w:ilvl w:val="1"/>
          <w:numId w:val="3"/>
        </w:numPr>
        <w:tabs>
          <w:tab w:val="left" w:pos="691"/>
        </w:tabs>
        <w:spacing w:before="184" w:after="0" w:line="240" w:lineRule="auto"/>
        <w:ind w:left="690" w:right="0" w:hanging="517"/>
        <w:jc w:val="left"/>
        <w:rPr>
          <w:rFonts w:hint="default"/>
          <w:b/>
          <w:sz w:val="28"/>
          <w:lang w:val="en-US"/>
        </w:rPr>
      </w:pPr>
      <w:r>
        <w:rPr>
          <w:b/>
          <w:sz w:val="28"/>
        </w:rPr>
        <w:t>Limitation</w:t>
      </w:r>
      <w:r>
        <w:rPr>
          <w:b/>
          <w:spacing w:val="-1"/>
          <w:sz w:val="28"/>
        </w:rPr>
        <w:t xml:space="preserve"> </w:t>
      </w:r>
      <w:r>
        <w:rPr>
          <w:b/>
          <w:sz w:val="28"/>
        </w:rPr>
        <w:t>:</w:t>
      </w:r>
      <w:r>
        <w:rPr>
          <w:rFonts w:hint="default"/>
          <w:b/>
          <w:sz w:val="28"/>
          <w:lang w:val="en-US"/>
        </w:rPr>
        <w:t xml:space="preserve"> </w:t>
      </w:r>
    </w:p>
    <w:p>
      <w:pPr>
        <w:pStyle w:val="9"/>
        <w:widowControl w:val="0"/>
        <w:numPr>
          <w:numId w:val="0"/>
        </w:numPr>
        <w:tabs>
          <w:tab w:val="left" w:pos="691"/>
        </w:tabs>
        <w:autoSpaceDE w:val="0"/>
        <w:autoSpaceDN w:val="0"/>
        <w:spacing w:before="184" w:after="0" w:line="240" w:lineRule="auto"/>
        <w:ind w:right="0" w:rightChars="0"/>
        <w:jc w:val="left"/>
        <w:rPr>
          <w:rFonts w:hint="default"/>
          <w:b/>
          <w:sz w:val="28"/>
          <w:lang w:val="en-US"/>
        </w:rPr>
      </w:pPr>
    </w:p>
    <w:p>
      <w:pPr>
        <w:pStyle w:val="9"/>
        <w:widowControl w:val="0"/>
        <w:numPr>
          <w:ilvl w:val="0"/>
          <w:numId w:val="4"/>
        </w:numPr>
        <w:tabs>
          <w:tab w:val="left" w:pos="691"/>
          <w:tab w:val="clear" w:pos="420"/>
        </w:tabs>
        <w:autoSpaceDE w:val="0"/>
        <w:autoSpaceDN w:val="0"/>
        <w:spacing w:before="184" w:after="0" w:line="240" w:lineRule="auto"/>
        <w:ind w:left="420" w:leftChars="0" w:right="0" w:rightChars="0" w:hanging="420" w:firstLineChars="0"/>
        <w:jc w:val="left"/>
        <w:rPr>
          <w:rFonts w:hint="default" w:ascii="Times New Roman" w:hAnsi="Times New Roman" w:eastAsia="SimSun" w:cs="Times New Roman"/>
          <w:b w:val="0"/>
          <w:bCs/>
          <w:sz w:val="24"/>
          <w:szCs w:val="24"/>
        </w:rPr>
      </w:pPr>
      <w:bookmarkStart w:id="0" w:name="_GoBack"/>
      <w:bookmarkEnd w:id="0"/>
      <w:r>
        <w:rPr>
          <w:rFonts w:hint="default" w:ascii="Times New Roman" w:hAnsi="Times New Roman" w:cs="Times New Roman"/>
          <w:b w:val="0"/>
          <w:bCs/>
          <w:sz w:val="24"/>
          <w:szCs w:val="24"/>
          <w:lang w:val="en-US"/>
        </w:rPr>
        <w:t>I</w:t>
      </w:r>
      <w:r>
        <w:rPr>
          <w:rFonts w:hint="default" w:ascii="Times New Roman" w:hAnsi="Times New Roman" w:eastAsia="SimSun" w:cs="Times New Roman"/>
          <w:b w:val="0"/>
          <w:bCs/>
          <w:sz w:val="24"/>
          <w:szCs w:val="24"/>
        </w:rPr>
        <w:t xml:space="preserve">t can only use at Dairy places. </w:t>
      </w:r>
    </w:p>
    <w:p>
      <w:pPr>
        <w:pStyle w:val="9"/>
        <w:widowControl w:val="0"/>
        <w:numPr>
          <w:ilvl w:val="0"/>
          <w:numId w:val="4"/>
        </w:numPr>
        <w:tabs>
          <w:tab w:val="left" w:pos="691"/>
          <w:tab w:val="clear" w:pos="420"/>
        </w:tabs>
        <w:autoSpaceDE w:val="0"/>
        <w:autoSpaceDN w:val="0"/>
        <w:spacing w:before="184" w:after="0" w:line="240" w:lineRule="auto"/>
        <w:ind w:left="420" w:leftChars="0" w:right="0" w:rightChars="0" w:hanging="420" w:firstLineChars="0"/>
        <w:jc w:val="left"/>
        <w:rPr>
          <w:rFonts w:hint="default" w:ascii="Times New Roman" w:hAnsi="Times New Roman" w:eastAsia="SimSun" w:cs="Times New Roman"/>
          <w:b w:val="0"/>
          <w:bCs/>
          <w:sz w:val="24"/>
          <w:szCs w:val="24"/>
        </w:rPr>
      </w:pPr>
      <w:r>
        <w:rPr>
          <w:rFonts w:hint="default" w:ascii="Times New Roman" w:hAnsi="Times New Roman" w:eastAsia="SimSun" w:cs="Times New Roman"/>
          <w:b w:val="0"/>
          <w:bCs/>
          <w:sz w:val="24"/>
          <w:szCs w:val="24"/>
        </w:rPr>
        <w:t xml:space="preserve">It can not be used at industry level. </w:t>
      </w:r>
    </w:p>
    <w:p>
      <w:pPr>
        <w:pStyle w:val="9"/>
        <w:widowControl w:val="0"/>
        <w:numPr>
          <w:ilvl w:val="0"/>
          <w:numId w:val="4"/>
        </w:numPr>
        <w:tabs>
          <w:tab w:val="left" w:pos="691"/>
          <w:tab w:val="clear" w:pos="420"/>
        </w:tabs>
        <w:autoSpaceDE w:val="0"/>
        <w:autoSpaceDN w:val="0"/>
        <w:spacing w:before="184" w:after="0" w:line="240" w:lineRule="auto"/>
        <w:ind w:left="420" w:leftChars="0" w:right="0" w:rightChars="0" w:hanging="420" w:firstLineChars="0"/>
        <w:jc w:val="left"/>
        <w:rPr>
          <w:rFonts w:hint="default" w:ascii="Times New Roman" w:hAnsi="Times New Roman" w:cs="Times New Roman"/>
          <w:b w:val="0"/>
          <w:bCs/>
          <w:sz w:val="24"/>
          <w:szCs w:val="24"/>
          <w:lang w:val="en-US"/>
        </w:rPr>
      </w:pPr>
      <w:r>
        <w:rPr>
          <w:rFonts w:hint="default" w:ascii="Times New Roman" w:hAnsi="Times New Roman" w:eastAsia="SimSun" w:cs="Times New Roman"/>
          <w:b w:val="0"/>
          <w:bCs/>
          <w:sz w:val="24"/>
          <w:szCs w:val="24"/>
        </w:rPr>
        <w:t>It can be upgrade as they want to add features</w:t>
      </w:r>
      <w:r>
        <w:rPr>
          <w:rFonts w:hint="default" w:ascii="Times New Roman" w:hAnsi="Times New Roman" w:eastAsia="SimSun" w:cs="Times New Roman"/>
          <w:b w:val="0"/>
          <w:bCs/>
          <w:sz w:val="24"/>
          <w:szCs w:val="24"/>
          <w:lang w:val="en-US"/>
        </w:rPr>
        <w:t>.</w:t>
      </w: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7" w:line="240" w:lineRule="auto"/>
        <w:rPr>
          <w:b/>
          <w:sz w:val="42"/>
        </w:rPr>
      </w:pPr>
    </w:p>
    <w:p>
      <w:pPr>
        <w:spacing w:before="89"/>
        <w:ind w:right="2766" w:firstLine="2561" w:firstLineChars="800"/>
        <w:jc w:val="center"/>
        <w:rPr>
          <w:rFonts w:hint="default"/>
          <w:b/>
          <w:spacing w:val="-4"/>
          <w:sz w:val="32"/>
          <w:szCs w:val="32"/>
          <w:lang w:val="en-US"/>
        </w:rPr>
      </w:pPr>
      <w:r>
        <w:rPr>
          <w:b/>
          <w:sz w:val="32"/>
          <w:szCs w:val="32"/>
        </w:rPr>
        <w:t>CAHAPTER</w:t>
      </w:r>
      <w:r>
        <w:rPr>
          <w:b/>
          <w:spacing w:val="-4"/>
          <w:sz w:val="32"/>
          <w:szCs w:val="32"/>
        </w:rPr>
        <w:t xml:space="preserve"> </w:t>
      </w:r>
      <w:r>
        <w:rPr>
          <w:rFonts w:hint="default"/>
          <w:b/>
          <w:spacing w:val="-4"/>
          <w:sz w:val="32"/>
          <w:szCs w:val="32"/>
          <w:lang w:val="en-US"/>
        </w:rPr>
        <w:t>6</w:t>
      </w:r>
    </w:p>
    <w:p>
      <w:pPr>
        <w:spacing w:before="89"/>
        <w:ind w:right="2766" w:firstLine="2497" w:firstLineChars="800"/>
        <w:jc w:val="center"/>
        <w:rPr>
          <w:rFonts w:hint="default"/>
          <w:b/>
          <w:spacing w:val="-4"/>
          <w:sz w:val="32"/>
          <w:szCs w:val="32"/>
          <w:lang w:val="en-US"/>
        </w:rPr>
      </w:pPr>
    </w:p>
    <w:p>
      <w:pPr>
        <w:spacing w:before="89"/>
        <w:ind w:right="2766" w:firstLine="2497" w:firstLineChars="800"/>
        <w:jc w:val="center"/>
        <w:rPr>
          <w:rFonts w:hint="default"/>
          <w:b/>
          <w:spacing w:val="-4"/>
          <w:sz w:val="32"/>
          <w:szCs w:val="32"/>
          <w:lang w:val="en-US"/>
        </w:rPr>
      </w:pPr>
    </w:p>
    <w:p>
      <w:pPr>
        <w:spacing w:before="2" w:line="240" w:lineRule="auto"/>
        <w:rPr>
          <w:b/>
          <w:sz w:val="25"/>
        </w:rPr>
      </w:pPr>
    </w:p>
    <w:p>
      <w:pPr>
        <w:pStyle w:val="9"/>
        <w:numPr>
          <w:ilvl w:val="1"/>
          <w:numId w:val="5"/>
        </w:numPr>
        <w:tabs>
          <w:tab w:val="left" w:pos="662"/>
          <w:tab w:val="left" w:pos="663"/>
        </w:tabs>
        <w:spacing w:before="1" w:after="0" w:line="240" w:lineRule="auto"/>
        <w:ind w:left="662" w:right="0" w:hanging="563"/>
        <w:jc w:val="left"/>
        <w:rPr>
          <w:b/>
          <w:sz w:val="28"/>
        </w:rPr>
      </w:pPr>
      <w:r>
        <w:rPr>
          <w:b/>
          <w:sz w:val="28"/>
        </w:rPr>
        <w:t>Books</w:t>
      </w:r>
      <w:r>
        <w:rPr>
          <w:b/>
          <w:spacing w:val="-1"/>
          <w:sz w:val="28"/>
        </w:rPr>
        <w:t xml:space="preserve"> </w:t>
      </w:r>
      <w:r>
        <w:rPr>
          <w:b/>
          <w:sz w:val="28"/>
        </w:rPr>
        <w:t>Referred</w:t>
      </w:r>
      <w:r>
        <w:rPr>
          <w:b/>
          <w:spacing w:val="-3"/>
          <w:sz w:val="28"/>
        </w:rPr>
        <w:t xml:space="preserve"> </w:t>
      </w:r>
      <w:r>
        <w:rPr>
          <w:b/>
          <w:sz w:val="28"/>
        </w:rPr>
        <w:t>:</w:t>
      </w:r>
    </w:p>
    <w:p>
      <w:pPr>
        <w:pStyle w:val="9"/>
        <w:widowControl w:val="0"/>
        <w:numPr>
          <w:numId w:val="0"/>
        </w:numPr>
        <w:tabs>
          <w:tab w:val="left" w:pos="662"/>
          <w:tab w:val="left" w:pos="663"/>
        </w:tabs>
        <w:autoSpaceDE w:val="0"/>
        <w:autoSpaceDN w:val="0"/>
        <w:spacing w:before="1" w:after="0" w:line="240" w:lineRule="auto"/>
        <w:ind w:right="0" w:rightChars="0"/>
        <w:jc w:val="left"/>
        <w:rPr>
          <w:rFonts w:hint="default"/>
          <w:b/>
          <w:sz w:val="28"/>
          <w:lang w:val="en-US"/>
        </w:rPr>
      </w:pPr>
      <w:r>
        <w:rPr>
          <w:rFonts w:hint="default"/>
          <w:b/>
          <w:sz w:val="28"/>
          <w:lang w:val="en-US"/>
        </w:rPr>
        <w:t xml:space="preserve">          </w:t>
      </w:r>
    </w:p>
    <w:p>
      <w:pPr>
        <w:spacing w:after="0" w:line="240" w:lineRule="auto"/>
        <w:jc w:val="left"/>
        <w:rPr>
          <w:sz w:val="28"/>
        </w:rPr>
      </w:pPr>
    </w:p>
    <w:p>
      <w:pPr>
        <w:spacing w:after="0" w:line="240" w:lineRule="auto"/>
        <w:jc w:val="left"/>
        <w:rPr>
          <w:sz w:val="28"/>
        </w:rPr>
      </w:pPr>
    </w:p>
    <w:p>
      <w:pPr>
        <w:spacing w:after="0" w:line="240" w:lineRule="auto"/>
        <w:jc w:val="left"/>
        <w:rPr>
          <w:sz w:val="28"/>
        </w:rPr>
      </w:pPr>
    </w:p>
    <w:p>
      <w:pPr>
        <w:spacing w:after="0" w:line="240" w:lineRule="auto"/>
        <w:jc w:val="left"/>
        <w:rPr>
          <w:sz w:val="28"/>
        </w:rPr>
      </w:pPr>
    </w:p>
    <w:p>
      <w:pPr>
        <w:spacing w:after="0" w:line="240" w:lineRule="auto"/>
        <w:jc w:val="left"/>
        <w:rPr>
          <w:sz w:val="28"/>
        </w:rPr>
      </w:pPr>
    </w:p>
    <w:p>
      <w:pPr>
        <w:spacing w:after="0" w:line="240" w:lineRule="auto"/>
        <w:jc w:val="left"/>
        <w:rPr>
          <w:sz w:val="28"/>
        </w:rPr>
      </w:pPr>
    </w:p>
    <w:p>
      <w:pPr>
        <w:pStyle w:val="9"/>
        <w:numPr>
          <w:ilvl w:val="1"/>
          <w:numId w:val="5"/>
        </w:numPr>
        <w:tabs>
          <w:tab w:val="left" w:pos="615"/>
        </w:tabs>
        <w:spacing w:before="185" w:after="0" w:line="240" w:lineRule="auto"/>
        <w:ind w:left="614" w:right="0" w:hanging="515"/>
        <w:jc w:val="left"/>
        <w:rPr>
          <w:b/>
          <w:sz w:val="28"/>
        </w:rPr>
      </w:pPr>
      <w:r>
        <w:rPr>
          <w:b/>
          <w:sz w:val="28"/>
        </w:rPr>
        <w:t>Web References</w:t>
      </w:r>
      <w:r>
        <w:rPr>
          <w:b/>
          <w:spacing w:val="1"/>
          <w:sz w:val="28"/>
        </w:rPr>
        <w:t xml:space="preserve"> </w:t>
      </w:r>
      <w:r>
        <w:rPr>
          <w:b/>
          <w:sz w:val="28"/>
        </w:rPr>
        <w:t>:</w:t>
      </w:r>
    </w:p>
    <w:p>
      <w:pPr>
        <w:pStyle w:val="9"/>
        <w:numPr>
          <w:numId w:val="0"/>
        </w:numPr>
        <w:tabs>
          <w:tab w:val="left" w:pos="615"/>
        </w:tabs>
        <w:spacing w:before="185" w:after="0" w:line="240" w:lineRule="auto"/>
        <w:ind w:left="99" w:leftChars="0" w:right="0" w:rightChars="0"/>
        <w:jc w:val="left"/>
        <w:rPr>
          <w:rFonts w:hint="default"/>
          <w:b w:val="0"/>
          <w:bCs/>
          <w:color w:val="0000FF"/>
          <w:sz w:val="28"/>
          <w:lang w:val="en-US"/>
        </w:rPr>
      </w:pPr>
      <w:r>
        <w:rPr>
          <w:rFonts w:hint="default"/>
          <w:b/>
          <w:sz w:val="28"/>
          <w:lang w:val="en-US"/>
        </w:rPr>
        <w:t xml:space="preserve">       </w:t>
      </w:r>
      <w:r>
        <w:rPr>
          <w:rFonts w:hint="default"/>
          <w:b/>
          <w:sz w:val="28"/>
          <w:u w:val="none"/>
          <w:lang w:val="en-US"/>
        </w:rPr>
        <w:t xml:space="preserve"> </w:t>
      </w:r>
      <w:r>
        <w:rPr>
          <w:rFonts w:hint="default"/>
          <w:b w:val="0"/>
          <w:bCs/>
          <w:color w:val="0000FF"/>
          <w:sz w:val="28"/>
          <w:u w:val="none"/>
          <w:lang w:val="en-US"/>
        </w:rPr>
        <w:fldChar w:fldCharType="begin"/>
      </w:r>
      <w:r>
        <w:rPr>
          <w:rFonts w:hint="default"/>
          <w:b w:val="0"/>
          <w:bCs/>
          <w:color w:val="0000FF"/>
          <w:sz w:val="28"/>
          <w:u w:val="none"/>
          <w:lang w:val="en-US"/>
        </w:rPr>
        <w:instrText xml:space="preserve"> HYPERLINK "https://meridairy.in/index.html" </w:instrText>
      </w:r>
      <w:r>
        <w:rPr>
          <w:rFonts w:hint="default"/>
          <w:b w:val="0"/>
          <w:bCs/>
          <w:color w:val="0000FF"/>
          <w:sz w:val="28"/>
          <w:u w:val="none"/>
          <w:lang w:val="en-US"/>
        </w:rPr>
        <w:fldChar w:fldCharType="separate"/>
      </w:r>
      <w:r>
        <w:rPr>
          <w:rStyle w:val="6"/>
          <w:rFonts w:hint="default"/>
          <w:b w:val="0"/>
          <w:bCs/>
          <w:color w:val="0000FF"/>
          <w:sz w:val="28"/>
          <w:u w:val="none"/>
          <w:lang w:val="en-US"/>
        </w:rPr>
        <w:t>https://meridairy.in/index.html</w:t>
      </w:r>
      <w:r>
        <w:rPr>
          <w:rFonts w:hint="default"/>
          <w:b w:val="0"/>
          <w:bCs/>
          <w:color w:val="0000FF"/>
          <w:sz w:val="28"/>
          <w:u w:val="none"/>
          <w:lang w:val="en-US"/>
        </w:rPr>
        <w:fldChar w:fldCharType="end"/>
      </w:r>
    </w:p>
    <w:p>
      <w:pPr>
        <w:pStyle w:val="9"/>
        <w:numPr>
          <w:numId w:val="0"/>
        </w:numPr>
        <w:tabs>
          <w:tab w:val="left" w:pos="615"/>
        </w:tabs>
        <w:spacing w:before="185" w:after="0" w:line="240" w:lineRule="auto"/>
        <w:ind w:left="99" w:leftChars="0" w:right="0" w:rightChars="0"/>
        <w:jc w:val="left"/>
        <w:rPr>
          <w:rFonts w:hint="default"/>
          <w:b w:val="0"/>
          <w:bCs/>
          <w:color w:val="0000FF"/>
          <w:sz w:val="28"/>
          <w:lang w:val="en-US"/>
        </w:rPr>
      </w:pPr>
      <w:r>
        <w:rPr>
          <w:rFonts w:hint="default"/>
          <w:b w:val="0"/>
          <w:bCs/>
          <w:color w:val="0000FF"/>
          <w:sz w:val="28"/>
          <w:lang w:val="en-US"/>
        </w:rPr>
        <w:t xml:space="preserve">        https://liter.live/#</w:t>
      </w:r>
    </w:p>
    <w:p>
      <w:pPr>
        <w:pStyle w:val="9"/>
        <w:numPr>
          <w:numId w:val="0"/>
        </w:numPr>
        <w:tabs>
          <w:tab w:val="left" w:pos="615"/>
        </w:tabs>
        <w:spacing w:before="185" w:after="0" w:line="240" w:lineRule="auto"/>
        <w:ind w:left="99" w:leftChars="0" w:right="0" w:rightChars="0"/>
        <w:jc w:val="left"/>
        <w:rPr>
          <w:b/>
          <w:sz w:val="30"/>
        </w:rPr>
      </w:pPr>
      <w:r>
        <w:rPr>
          <w:rFonts w:hint="default"/>
          <w:b w:val="0"/>
          <w:bCs/>
          <w:color w:val="0000FF"/>
          <w:sz w:val="28"/>
          <w:lang w:val="en-US"/>
        </w:rPr>
        <w:t xml:space="preserve">  </w:t>
      </w:r>
    </w:p>
    <w:p>
      <w:pPr>
        <w:spacing w:before="258"/>
        <w:ind w:left="100" w:right="0" w:firstLine="0"/>
        <w:jc w:val="left"/>
        <w:rPr>
          <w:b/>
          <w:sz w:val="28"/>
        </w:rPr>
      </w:pPr>
      <w:r>
        <w:rPr>
          <w:b/>
          <w:sz w:val="28"/>
        </w:rPr>
        <w:t>Conclusion</w:t>
      </w:r>
      <w:r>
        <w:rPr>
          <w:b/>
          <w:spacing w:val="-2"/>
          <w:sz w:val="28"/>
        </w:rPr>
        <w:t xml:space="preserve"> </w:t>
      </w:r>
      <w:r>
        <w:rPr>
          <w:b/>
          <w:sz w:val="28"/>
        </w:rPr>
        <w:t>:</w:t>
      </w:r>
    </w:p>
    <w:p>
      <w:pPr>
        <w:spacing w:after="0" w:line="240" w:lineRule="auto"/>
        <w:jc w:val="left"/>
        <w:rPr>
          <w:sz w:val="28"/>
        </w:rPr>
        <w:sectPr>
          <w:pgSz w:w="11910" w:h="16840"/>
          <w:pgMar w:top="1580" w:right="1280" w:bottom="280" w:left="13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258"/>
        <w:ind w:left="100" w:right="0" w:firstLine="0"/>
        <w:jc w:val="left"/>
        <w:rPr>
          <w:b/>
          <w:sz w:val="28"/>
        </w:rPr>
      </w:pPr>
    </w:p>
    <w:sectPr>
      <w:pgSz w:w="11910" w:h="16840"/>
      <w:pgMar w:top="1580" w:right="1280" w:bottom="280" w:left="13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Segoe UI">
    <w:panose1 w:val="020B0502040204020203"/>
    <w:charset w:val="00"/>
    <w:family w:val="auto"/>
    <w:pitch w:val="default"/>
    <w:sig w:usb0="E4002EFF" w:usb1="C000E47F" w:usb2="00000009" w:usb3="00000000" w:csb0="200001FF" w:csb1="00000000"/>
  </w:font>
  <w:font w:name="Sitka Subheading">
    <w:panose1 w:val="02000505000000020004"/>
    <w:charset w:val="00"/>
    <w:family w:val="auto"/>
    <w:pitch w:val="default"/>
    <w:sig w:usb0="A00002EF" w:usb1="4000204B" w:usb2="00000000" w:usb3="00000000" w:csb0="2000019F" w:csb1="00000000"/>
  </w:font>
  <w:font w:name="Stencil">
    <w:panose1 w:val="040409050D0802020404"/>
    <w:charset w:val="00"/>
    <w:family w:val="auto"/>
    <w:pitch w:val="default"/>
    <w:sig w:usb0="00000003" w:usb1="00000000" w:usb2="00000000" w:usb3="00000000" w:csb0="20000001" w:csb1="00000000"/>
  </w:font>
  <w:font w:name="Sylfaen">
    <w:panose1 w:val="010A0502050306030303"/>
    <w:charset w:val="00"/>
    <w:family w:val="auto"/>
    <w:pitch w:val="default"/>
    <w:sig w:usb0="04000687" w:usb1="00000000" w:usb2="00000000" w:usb3="00000000" w:csb0="2000009F" w:csb1="00000000"/>
  </w:font>
  <w:font w:name="Tw Cen MT Condensed">
    <w:panose1 w:val="020B0606020104020203"/>
    <w:charset w:val="00"/>
    <w:family w:val="auto"/>
    <w:pitch w:val="default"/>
    <w:sig w:usb0="00000003" w:usb1="00000000" w:usb2="00000000" w:usb3="00000000" w:csb0="20000003" w:csb1="00000000"/>
  </w:font>
  <w:font w:name="Tw Cen MT Condensed Extra Bold">
    <w:panose1 w:val="020B0803020202020204"/>
    <w:charset w:val="00"/>
    <w:family w:val="auto"/>
    <w:pitch w:val="default"/>
    <w:sig w:usb0="00000003" w:usb1="00000000" w:usb2="00000000" w:usb3="00000000" w:csb0="20000003" w:csb1="00000000"/>
  </w:font>
  <w:font w:name="Segoe UI Semilight">
    <w:panose1 w:val="020B0402040204020203"/>
    <w:charset w:val="00"/>
    <w:family w:val="auto"/>
    <w:pitch w:val="default"/>
    <w:sig w:usb0="E4002EFF" w:usb1="C000E47F" w:usb2="00000009" w:usb3="00000000" w:csb0="200001FF" w:csb1="00000000"/>
  </w:font>
  <w:font w:name="Sitka Display">
    <w:panose1 w:val="02000505000000020004"/>
    <w:charset w:val="00"/>
    <w:family w:val="auto"/>
    <w:pitch w:val="default"/>
    <w:sig w:usb0="A00002EF" w:usb1="4000204B" w:usb2="00000000" w:usb3="00000000" w:csb0="2000019F" w:csb1="00000000"/>
  </w:font>
  <w:font w:name="Gadugi">
    <w:panose1 w:val="020B0502040204020203"/>
    <w:charset w:val="00"/>
    <w:family w:val="auto"/>
    <w:pitch w:val="default"/>
    <w:sig w:usb0="80000003" w:usb1="02000000" w:usb2="00003000" w:usb3="00000000" w:csb0="00000001" w:csb1="00000000"/>
  </w:font>
  <w:font w:name="Garamond">
    <w:panose1 w:val="02020404030301010803"/>
    <w:charset w:val="00"/>
    <w:family w:val="auto"/>
    <w:pitch w:val="default"/>
    <w:sig w:usb0="00000287" w:usb1="00000000" w:usb2="00000000" w:usb3="00000000" w:csb0="0000009F" w:csb1="DFD70000"/>
  </w:font>
  <w:font w:name="Sitka Banner">
    <w:panose1 w:val="02000505000000020004"/>
    <w:charset w:val="00"/>
    <w:family w:val="auto"/>
    <w:pitch w:val="default"/>
    <w:sig w:usb0="A00002EF" w:usb1="4000204B" w:usb2="00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346FF5"/>
    <w:multiLevelType w:val="singleLevel"/>
    <w:tmpl w:val="BA346FF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F205925"/>
    <w:multiLevelType w:val="multilevel"/>
    <w:tmpl w:val="BF205925"/>
    <w:lvl w:ilvl="0" w:tentative="0">
      <w:start w:val="6"/>
      <w:numFmt w:val="decimal"/>
      <w:lvlText w:val="%1"/>
      <w:lvlJc w:val="left"/>
      <w:pPr>
        <w:ind w:left="662" w:hanging="562"/>
        <w:jc w:val="left"/>
      </w:pPr>
      <w:rPr>
        <w:rFonts w:hint="default"/>
        <w:lang w:val="en-US" w:eastAsia="en-US" w:bidi="ar-SA"/>
      </w:rPr>
    </w:lvl>
    <w:lvl w:ilvl="1" w:tentative="0">
      <w:start w:val="1"/>
      <w:numFmt w:val="decimal"/>
      <w:lvlText w:val="%1.%2"/>
      <w:lvlJc w:val="left"/>
      <w:pPr>
        <w:ind w:left="662" w:hanging="562"/>
        <w:jc w:val="left"/>
      </w:pPr>
      <w:rPr>
        <w:rFonts w:hint="default" w:ascii="Times New Roman" w:hAnsi="Times New Roman" w:eastAsia="Times New Roman" w:cs="Times New Roman"/>
        <w:b/>
        <w:bCs/>
        <w:spacing w:val="0"/>
        <w:w w:val="100"/>
        <w:sz w:val="28"/>
        <w:szCs w:val="28"/>
        <w:lang w:val="en-US" w:eastAsia="en-US" w:bidi="ar-SA"/>
      </w:rPr>
    </w:lvl>
    <w:lvl w:ilvl="2" w:tentative="0">
      <w:start w:val="0"/>
      <w:numFmt w:val="bullet"/>
      <w:lvlText w:val="•"/>
      <w:lvlJc w:val="left"/>
      <w:pPr>
        <w:ind w:left="2385" w:hanging="562"/>
      </w:pPr>
      <w:rPr>
        <w:rFonts w:hint="default"/>
        <w:lang w:val="en-US" w:eastAsia="en-US" w:bidi="ar-SA"/>
      </w:rPr>
    </w:lvl>
    <w:lvl w:ilvl="3" w:tentative="0">
      <w:start w:val="0"/>
      <w:numFmt w:val="bullet"/>
      <w:lvlText w:val="•"/>
      <w:lvlJc w:val="left"/>
      <w:pPr>
        <w:ind w:left="3247" w:hanging="562"/>
      </w:pPr>
      <w:rPr>
        <w:rFonts w:hint="default"/>
        <w:lang w:val="en-US" w:eastAsia="en-US" w:bidi="ar-SA"/>
      </w:rPr>
    </w:lvl>
    <w:lvl w:ilvl="4" w:tentative="0">
      <w:start w:val="0"/>
      <w:numFmt w:val="bullet"/>
      <w:lvlText w:val="•"/>
      <w:lvlJc w:val="left"/>
      <w:pPr>
        <w:ind w:left="4110" w:hanging="562"/>
      </w:pPr>
      <w:rPr>
        <w:rFonts w:hint="default"/>
        <w:lang w:val="en-US" w:eastAsia="en-US" w:bidi="ar-SA"/>
      </w:rPr>
    </w:lvl>
    <w:lvl w:ilvl="5" w:tentative="0">
      <w:start w:val="0"/>
      <w:numFmt w:val="bullet"/>
      <w:lvlText w:val="•"/>
      <w:lvlJc w:val="left"/>
      <w:pPr>
        <w:ind w:left="4973" w:hanging="562"/>
      </w:pPr>
      <w:rPr>
        <w:rFonts w:hint="default"/>
        <w:lang w:val="en-US" w:eastAsia="en-US" w:bidi="ar-SA"/>
      </w:rPr>
    </w:lvl>
    <w:lvl w:ilvl="6" w:tentative="0">
      <w:start w:val="0"/>
      <w:numFmt w:val="bullet"/>
      <w:lvlText w:val="•"/>
      <w:lvlJc w:val="left"/>
      <w:pPr>
        <w:ind w:left="5835" w:hanging="562"/>
      </w:pPr>
      <w:rPr>
        <w:rFonts w:hint="default"/>
        <w:lang w:val="en-US" w:eastAsia="en-US" w:bidi="ar-SA"/>
      </w:rPr>
    </w:lvl>
    <w:lvl w:ilvl="7" w:tentative="0">
      <w:start w:val="0"/>
      <w:numFmt w:val="bullet"/>
      <w:lvlText w:val="•"/>
      <w:lvlJc w:val="left"/>
      <w:pPr>
        <w:ind w:left="6698" w:hanging="562"/>
      </w:pPr>
      <w:rPr>
        <w:rFonts w:hint="default"/>
        <w:lang w:val="en-US" w:eastAsia="en-US" w:bidi="ar-SA"/>
      </w:rPr>
    </w:lvl>
    <w:lvl w:ilvl="8" w:tentative="0">
      <w:start w:val="0"/>
      <w:numFmt w:val="bullet"/>
      <w:lvlText w:val="•"/>
      <w:lvlJc w:val="left"/>
      <w:pPr>
        <w:ind w:left="7561" w:hanging="562"/>
      </w:pPr>
      <w:rPr>
        <w:rFonts w:hint="default"/>
        <w:lang w:val="en-US" w:eastAsia="en-US" w:bidi="ar-SA"/>
      </w:rPr>
    </w:lvl>
  </w:abstractNum>
  <w:abstractNum w:abstractNumId="2">
    <w:nsid w:val="CF092B84"/>
    <w:multiLevelType w:val="multilevel"/>
    <w:tmpl w:val="CF092B84"/>
    <w:lvl w:ilvl="0" w:tentative="0">
      <w:start w:val="3"/>
      <w:numFmt w:val="decimal"/>
      <w:lvlText w:val="%1"/>
      <w:lvlJc w:val="left"/>
      <w:pPr>
        <w:ind w:left="1031" w:hanging="480"/>
        <w:jc w:val="left"/>
      </w:pPr>
      <w:rPr>
        <w:rFonts w:hint="default"/>
        <w:lang w:val="en-US" w:eastAsia="en-US" w:bidi="ar-SA"/>
      </w:rPr>
    </w:lvl>
    <w:lvl w:ilvl="1" w:tentative="0">
      <w:start w:val="1"/>
      <w:numFmt w:val="decimal"/>
      <w:lvlText w:val="%1.%2"/>
      <w:lvlJc w:val="left"/>
      <w:pPr>
        <w:ind w:left="1031" w:hanging="480"/>
        <w:jc w:val="left"/>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2689" w:hanging="480"/>
      </w:pPr>
      <w:rPr>
        <w:rFonts w:hint="default"/>
        <w:lang w:val="en-US" w:eastAsia="en-US" w:bidi="ar-SA"/>
      </w:rPr>
    </w:lvl>
    <w:lvl w:ilvl="3" w:tentative="0">
      <w:start w:val="0"/>
      <w:numFmt w:val="bullet"/>
      <w:lvlText w:val="•"/>
      <w:lvlJc w:val="left"/>
      <w:pPr>
        <w:ind w:left="3513" w:hanging="480"/>
      </w:pPr>
      <w:rPr>
        <w:rFonts w:hint="default"/>
        <w:lang w:val="en-US" w:eastAsia="en-US" w:bidi="ar-SA"/>
      </w:rPr>
    </w:lvl>
    <w:lvl w:ilvl="4" w:tentative="0">
      <w:start w:val="0"/>
      <w:numFmt w:val="bullet"/>
      <w:lvlText w:val="•"/>
      <w:lvlJc w:val="left"/>
      <w:pPr>
        <w:ind w:left="4338" w:hanging="480"/>
      </w:pPr>
      <w:rPr>
        <w:rFonts w:hint="default"/>
        <w:lang w:val="en-US" w:eastAsia="en-US" w:bidi="ar-SA"/>
      </w:rPr>
    </w:lvl>
    <w:lvl w:ilvl="5" w:tentative="0">
      <w:start w:val="0"/>
      <w:numFmt w:val="bullet"/>
      <w:lvlText w:val="•"/>
      <w:lvlJc w:val="left"/>
      <w:pPr>
        <w:ind w:left="5163" w:hanging="480"/>
      </w:pPr>
      <w:rPr>
        <w:rFonts w:hint="default"/>
        <w:lang w:val="en-US" w:eastAsia="en-US" w:bidi="ar-SA"/>
      </w:rPr>
    </w:lvl>
    <w:lvl w:ilvl="6" w:tentative="0">
      <w:start w:val="0"/>
      <w:numFmt w:val="bullet"/>
      <w:lvlText w:val="•"/>
      <w:lvlJc w:val="left"/>
      <w:pPr>
        <w:ind w:left="5987" w:hanging="480"/>
      </w:pPr>
      <w:rPr>
        <w:rFonts w:hint="default"/>
        <w:lang w:val="en-US" w:eastAsia="en-US" w:bidi="ar-SA"/>
      </w:rPr>
    </w:lvl>
    <w:lvl w:ilvl="7" w:tentative="0">
      <w:start w:val="0"/>
      <w:numFmt w:val="bullet"/>
      <w:lvlText w:val="•"/>
      <w:lvlJc w:val="left"/>
      <w:pPr>
        <w:ind w:left="6812" w:hanging="480"/>
      </w:pPr>
      <w:rPr>
        <w:rFonts w:hint="default"/>
        <w:lang w:val="en-US" w:eastAsia="en-US" w:bidi="ar-SA"/>
      </w:rPr>
    </w:lvl>
    <w:lvl w:ilvl="8" w:tentative="0">
      <w:start w:val="0"/>
      <w:numFmt w:val="bullet"/>
      <w:lvlText w:val="•"/>
      <w:lvlJc w:val="left"/>
      <w:pPr>
        <w:ind w:left="7637" w:hanging="480"/>
      </w:pPr>
      <w:rPr>
        <w:rFonts w:hint="default"/>
        <w:lang w:val="en-US" w:eastAsia="en-US" w:bidi="ar-SA"/>
      </w:rPr>
    </w:lvl>
  </w:abstractNum>
  <w:abstractNum w:abstractNumId="3">
    <w:nsid w:val="53F3A566"/>
    <w:multiLevelType w:val="singleLevel"/>
    <w:tmpl w:val="53F3A56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59ADCABA"/>
    <w:multiLevelType w:val="multilevel"/>
    <w:tmpl w:val="59ADCABA"/>
    <w:lvl w:ilvl="0" w:tentative="0">
      <w:start w:val="5"/>
      <w:numFmt w:val="decimal"/>
      <w:lvlText w:val="%1"/>
      <w:lvlJc w:val="left"/>
      <w:pPr>
        <w:ind w:left="662" w:hanging="562"/>
        <w:jc w:val="left"/>
      </w:pPr>
      <w:rPr>
        <w:rFonts w:hint="default"/>
        <w:lang w:val="en-US" w:eastAsia="en-US" w:bidi="ar-SA"/>
      </w:rPr>
    </w:lvl>
    <w:lvl w:ilvl="1" w:tentative="0">
      <w:start w:val="1"/>
      <w:numFmt w:val="decimal"/>
      <w:lvlText w:val="%1.%2"/>
      <w:lvlJc w:val="left"/>
      <w:pPr>
        <w:ind w:left="662" w:hanging="562"/>
        <w:jc w:val="right"/>
      </w:pPr>
      <w:rPr>
        <w:rFonts w:hint="default" w:ascii="Times New Roman" w:hAnsi="Times New Roman" w:eastAsia="Times New Roman" w:cs="Times New Roman"/>
        <w:b/>
        <w:bCs/>
        <w:spacing w:val="0"/>
        <w:w w:val="100"/>
        <w:sz w:val="28"/>
        <w:szCs w:val="28"/>
        <w:lang w:val="en-US" w:eastAsia="en-US" w:bidi="ar-SA"/>
      </w:rPr>
    </w:lvl>
    <w:lvl w:ilvl="2" w:tentative="0">
      <w:start w:val="0"/>
      <w:numFmt w:val="bullet"/>
      <w:lvlText w:val="•"/>
      <w:lvlJc w:val="left"/>
      <w:pPr>
        <w:ind w:left="2385" w:hanging="562"/>
      </w:pPr>
      <w:rPr>
        <w:rFonts w:hint="default"/>
        <w:lang w:val="en-US" w:eastAsia="en-US" w:bidi="ar-SA"/>
      </w:rPr>
    </w:lvl>
    <w:lvl w:ilvl="3" w:tentative="0">
      <w:start w:val="0"/>
      <w:numFmt w:val="bullet"/>
      <w:lvlText w:val="•"/>
      <w:lvlJc w:val="left"/>
      <w:pPr>
        <w:ind w:left="3247" w:hanging="562"/>
      </w:pPr>
      <w:rPr>
        <w:rFonts w:hint="default"/>
        <w:lang w:val="en-US" w:eastAsia="en-US" w:bidi="ar-SA"/>
      </w:rPr>
    </w:lvl>
    <w:lvl w:ilvl="4" w:tentative="0">
      <w:start w:val="0"/>
      <w:numFmt w:val="bullet"/>
      <w:lvlText w:val="•"/>
      <w:lvlJc w:val="left"/>
      <w:pPr>
        <w:ind w:left="4110" w:hanging="562"/>
      </w:pPr>
      <w:rPr>
        <w:rFonts w:hint="default"/>
        <w:lang w:val="en-US" w:eastAsia="en-US" w:bidi="ar-SA"/>
      </w:rPr>
    </w:lvl>
    <w:lvl w:ilvl="5" w:tentative="0">
      <w:start w:val="0"/>
      <w:numFmt w:val="bullet"/>
      <w:lvlText w:val="•"/>
      <w:lvlJc w:val="left"/>
      <w:pPr>
        <w:ind w:left="4973" w:hanging="562"/>
      </w:pPr>
      <w:rPr>
        <w:rFonts w:hint="default"/>
        <w:lang w:val="en-US" w:eastAsia="en-US" w:bidi="ar-SA"/>
      </w:rPr>
    </w:lvl>
    <w:lvl w:ilvl="6" w:tentative="0">
      <w:start w:val="0"/>
      <w:numFmt w:val="bullet"/>
      <w:lvlText w:val="•"/>
      <w:lvlJc w:val="left"/>
      <w:pPr>
        <w:ind w:left="5835" w:hanging="562"/>
      </w:pPr>
      <w:rPr>
        <w:rFonts w:hint="default"/>
        <w:lang w:val="en-US" w:eastAsia="en-US" w:bidi="ar-SA"/>
      </w:rPr>
    </w:lvl>
    <w:lvl w:ilvl="7" w:tentative="0">
      <w:start w:val="0"/>
      <w:numFmt w:val="bullet"/>
      <w:lvlText w:val="•"/>
      <w:lvlJc w:val="left"/>
      <w:pPr>
        <w:ind w:left="6698" w:hanging="562"/>
      </w:pPr>
      <w:rPr>
        <w:rFonts w:hint="default"/>
        <w:lang w:val="en-US" w:eastAsia="en-US" w:bidi="ar-SA"/>
      </w:rPr>
    </w:lvl>
    <w:lvl w:ilvl="8" w:tentative="0">
      <w:start w:val="0"/>
      <w:numFmt w:val="bullet"/>
      <w:lvlText w:val="•"/>
      <w:lvlJc w:val="left"/>
      <w:pPr>
        <w:ind w:left="7561" w:hanging="562"/>
      </w:pPr>
      <w:rPr>
        <w:rFonts w:hint="default"/>
        <w:lang w:val="en-US" w:eastAsia="en-US" w:bidi="ar-SA"/>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413A0CCE"/>
    <w:rsid w:val="5DC9597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ind w:left="100"/>
      <w:outlineLvl w:val="1"/>
    </w:pPr>
    <w:rPr>
      <w:rFonts w:ascii="Calibri" w:hAnsi="Calibri" w:eastAsia="Calibri" w:cs="Calibri"/>
      <w:b/>
      <w:bCs/>
      <w:sz w:val="52"/>
      <w:szCs w:val="52"/>
      <w:lang w:val="en-US" w:eastAsia="en-US" w:bidi="ar-SA"/>
    </w:rPr>
  </w:style>
  <w:style w:type="character" w:default="1" w:styleId="3">
    <w:name w:val="Default Paragraph Font"/>
    <w:semiHidden/>
    <w:unhideWhenUsed/>
    <w:uiPriority w:val="1"/>
  </w:style>
  <w:style w:type="table" w:default="1" w:styleId="4">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4"/>
      <w:szCs w:val="24"/>
      <w:lang w:val="en-US" w:eastAsia="en-US" w:bidi="ar-SA"/>
    </w:rPr>
  </w:style>
  <w:style w:type="character" w:styleId="6">
    <w:name w:val="Hyperlink"/>
    <w:basedOn w:val="3"/>
    <w:uiPriority w:val="0"/>
    <w:rPr>
      <w:color w:val="0000FF"/>
      <w:u w:val="single"/>
    </w:rPr>
  </w:style>
  <w:style w:type="paragraph" w:styleId="7">
    <w:name w:val="Normal (Web)"/>
    <w:basedOn w:val="1"/>
    <w:uiPriority w:val="0"/>
    <w:pPr>
      <w:spacing w:after="120"/>
    </w:pPr>
  </w:style>
  <w:style w:type="table" w:customStyle="1" w:styleId="8">
    <w:name w:val="Table Normal1"/>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ind w:left="911" w:hanging="481"/>
    </w:pPr>
    <w:rPr>
      <w:rFonts w:ascii="Times New Roman" w:hAnsi="Times New Roman" w:eastAsia="Times New Roman" w:cs="Times New Roman"/>
      <w:lang w:val="en-US" w:eastAsia="en-US" w:bidi="ar-SA"/>
    </w:rPr>
  </w:style>
  <w:style w:type="paragraph" w:customStyle="1" w:styleId="10">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TotalTime>66</TotalTime>
  <ScaleCrop>false</ScaleCrop>
  <LinksUpToDate>false</LinksUpToDate>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2022-12-20T06:12:00Z</dcterms:created>
  <dc:creator>Windows User</dc:creator>
  <cp:lastModifiedBy>Samarth</cp:lastModifiedBy>
  <dcterms:modified xsi:type="dcterms:W3CDTF">2022-12-27T17:48:24Z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2022-12-15T00:00:00Z</vt:filetime>
  </property>
  <property fmtid="{D5CDD505-2E9C-101B-9397-08002B2CF9AE}" pid="3" name="Creator">
    <vt:lpwstr>Microsoft® Word 2010</vt:lpwstr>
  </property>
  <property fmtid="{D5CDD505-2E9C-101B-9397-08002B2CF9AE}" pid="4" name="LastSaved">
    <vt:filetime>2022-12-20T00:00:00Z</vt:filetime>
  </property>
  <property fmtid="{D5CDD505-2E9C-101B-9397-08002B2CF9AE}" pid="5" name="KSOProductBuildVer">
    <vt:lpwstr>1033-11.2.0.11214</vt:lpwstr>
  </property>
  <property fmtid="{D5CDD505-2E9C-101B-9397-08002B2CF9AE}" pid="6" name="ICV">
    <vt:lpwstr>2104EBA0DCD04D9BB9B37A36609FE07D</vt:lpwstr>
  </property>
</Properties>
</file>